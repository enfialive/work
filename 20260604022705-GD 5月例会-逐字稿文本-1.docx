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C23DFE">
      <w:r>
        <w:rPr>
          <w:rFonts w:hint="eastAsia"/>
          <w:lang w:eastAsia="zh-CN"/>
        </w:rPr>
        <w:t>张宇辰</w:t>
      </w:r>
      <w:r>
        <w:t>(00:00:00): 然后这里的这个月的情况是我们昨天交了这个 stat6的 pcc 的，他们认为 pcc 的分子。</w:t>
      </w:r>
    </w:p>
    <w:p w14:paraId="37B1A32E">
      <w:r>
        <w:rPr>
          <w:rFonts w:hint="eastAsia"/>
          <w:lang w:eastAsia="zh-CN"/>
        </w:rPr>
        <w:t>张辉</w:t>
      </w:r>
      <w:r>
        <w:t>(00:00:11): 但是还没立项！</w:t>
      </w:r>
    </w:p>
    <w:p w14:paraId="13027EFF">
      <w:r>
        <w:rPr>
          <w:rFonts w:hint="eastAsia"/>
          <w:lang w:eastAsia="zh-CN"/>
        </w:rPr>
        <w:t>张宇辰</w:t>
      </w:r>
      <w:r>
        <w:t>(00:00:12): 他还没有按 id 立项，然后他们心里觉得就是 pcc 软。</w:t>
      </w:r>
    </w:p>
    <w:p w14:paraId="5F69BBBF">
      <w:r>
        <w:rPr>
          <w:rFonts w:hint="eastAsia"/>
          <w:lang w:eastAsia="zh-CN"/>
        </w:rPr>
        <w:t>张辉</w:t>
      </w:r>
      <w:r>
        <w:t>(00:00:14): 不是说 pcc 也没明显吧？</w:t>
      </w:r>
    </w:p>
    <w:p w14:paraId="7E1A7305">
      <w:r>
        <w:rPr>
          <w:rFonts w:hint="eastAsia"/>
          <w:lang w:eastAsia="zh-CN"/>
        </w:rPr>
        <w:t>张宇辰</w:t>
      </w:r>
      <w:r>
        <w:t>(00:00:18): MBA 没印象你就知道 pre GCC，他们已经心里的觉得这两个分子是 pre GCC 了。我们 follow 的那个分子是去年3月份刚公开的。然后我们立马就 follow 然后他们认为近期会有今年的8月9月会有超多的在 follow 他的信息公开出来，因为就是我们 follow 的那个 camera 那个公司。他专利写的很晚，然后他专利公开的时候，那个项目已经在二月十七很成功了，然后他就很多人会 follow 这个公司。</w:t>
      </w:r>
    </w:p>
    <w:p w14:paraId="61032564">
      <w:r>
        <w:rPr>
          <w:rFonts w:hint="eastAsia"/>
          <w:lang w:eastAsia="zh-CN"/>
        </w:rPr>
        <w:t>张宇辰</w:t>
      </w:r>
      <w:r>
        <w:t>(00:00:47): 然后三如果大家的时间线都对的话，就是跟我们这个案子差不多时候的。他们那边的人很担忧，就是觉得先看看他们想要看到我们这个案子公开之前再来定这几个分子的问题，他们就纯纯是专利上非常担忧。再加上他们还有另外一个改辉瑞的方向也在做。</w:t>
      </w:r>
    </w:p>
    <w:p w14:paraId="279D993E">
      <w:r>
        <w:rPr>
          <w:rFonts w:hint="eastAsia"/>
          <w:lang w:eastAsia="zh-CN"/>
        </w:rPr>
        <w:t>张辉</w:t>
      </w:r>
      <w:r>
        <w:t>(00:01:06): 那我们啥时候提交的？</w:t>
      </w:r>
    </w:p>
    <w:p w14:paraId="40B9F8AE">
      <w:r>
        <w:rPr>
          <w:rFonts w:hint="eastAsia"/>
          <w:lang w:eastAsia="zh-CN"/>
        </w:rPr>
        <w:t>张宇辰</w:t>
      </w:r>
      <w:r>
        <w:t>(00:01:07): 今天昨天？</w:t>
      </w:r>
    </w:p>
    <w:p w14:paraId="34FEAFF7">
      <w:r>
        <w:rPr>
          <w:rFonts w:hint="eastAsia"/>
          <w:lang w:eastAsia="zh-CN"/>
        </w:rPr>
        <w:t>张辉</w:t>
      </w:r>
      <w:r>
        <w:t>(00:01:09): 昨天有兴趣？</w:t>
      </w:r>
    </w:p>
    <w:p w14:paraId="2C90A52D">
      <w:r>
        <w:rPr>
          <w:rFonts w:hint="eastAsia"/>
          <w:lang w:eastAsia="zh-CN"/>
        </w:rPr>
        <w:t>张宇辰</w:t>
      </w:r>
      <w:r>
        <w:t>(00:01:10): 政治正确。</w:t>
      </w:r>
    </w:p>
    <w:p w14:paraId="743C9C99">
      <w:r>
        <w:rPr>
          <w:rFonts w:hint="eastAsia"/>
          <w:lang w:eastAsia="zh-CN"/>
        </w:rPr>
        <w:t>张辉</w:t>
      </w:r>
      <w:r>
        <w:t>(00:01:12): 申请，那就再过6个月，那你得下半年公开了，他才再进一步看看做。</w:t>
      </w:r>
    </w:p>
    <w:p w14:paraId="66B067B9">
      <w:r>
        <w:rPr>
          <w:rFonts w:hint="eastAsia"/>
          <w:lang w:eastAsia="zh-CN"/>
        </w:rPr>
        <w:t>张宇辰</w:t>
      </w:r>
      <w:r>
        <w:t>(00:01:14): 11月份会公开的对像对他对。他们是目前想要的是现在案例的两个分子，他们也其他的 followers 也还在做。就他们对这个改构的热闹程度，他们非常恐慌，相当于是这么一个，但确实也太热闹了，是有这个靶点，就是反正非常。</w:t>
      </w:r>
    </w:p>
    <w:p w14:paraId="2596EABC">
      <w:r>
        <w:rPr>
          <w:rFonts w:hint="eastAsia"/>
          <w:lang w:eastAsia="zh-CN"/>
        </w:rPr>
        <w:t>张辉</w:t>
      </w:r>
      <w:r>
        <w:t>(00:01:37): 这就让好长时间了，看这靶标肯定是挺多的，但是跟哪个份子人。</w:t>
      </w:r>
    </w:p>
    <w:p w14:paraId="6895B4FA">
      <w:r>
        <w:rPr>
          <w:rFonts w:hint="eastAsia"/>
          <w:lang w:eastAsia="zh-CN"/>
        </w:rPr>
        <w:t>张宇辰</w:t>
      </w:r>
      <w:r>
        <w:t>(00:01:45): 然后加上我们后面两个方向的院选，也是年底到正式申请，他们估计就要拖到年底才回来定这个 pcc 的事情。然后我看起来他们这个项目是很想要做的，但是再往后怎么会不知道，反正这个月就是跟他们把分子什么的都定了一下。然后后面我会截图那个具体的情况是就是它是那个 protect，然后它的 warhead 是一个现有技术，然后我们自己改了 linker 什么的，这个后面我们再来说。然后底下的这具体的这些项目都是具体的事情，没有那种大节点的事情，然后602的情况还是正常。然后下个礼拜有一个 CNC 中国优先权会交中国申请，然后按照他们那边应该定，因为是中国的。所以。</w:t>
      </w:r>
    </w:p>
    <w:p w14:paraId="584659C4">
      <w:r>
        <w:rPr>
          <w:rFonts w:hint="eastAsia"/>
          <w:lang w:eastAsia="zh-CN"/>
        </w:rPr>
        <w:t>张辉</w:t>
      </w:r>
      <w:r>
        <w:t>(00:02:35): 还没开始审查吗？严的。</w:t>
      </w:r>
    </w:p>
    <w:p w14:paraId="0CFA1525">
      <w:r>
        <w:rPr>
          <w:rFonts w:hint="eastAsia"/>
          <w:lang w:eastAsia="zh-CN"/>
        </w:rPr>
        <w:t>张宇辰</w:t>
      </w:r>
      <w:r>
        <w:t>(00:02:39): 连的是欧亚局的授权了，其他局的都连意见都还没有。然后这个是按照模板写的，我不是很知道这里面是不是这个意思就是我把这个申请写在这儿申请写在。</w:t>
      </w:r>
    </w:p>
    <w:p w14:paraId="7DAC67DC">
      <w:r>
        <w:rPr>
          <w:rFonts w:hint="eastAsia"/>
          <w:lang w:eastAsia="zh-CN"/>
        </w:rPr>
        <w:t>张辉</w:t>
      </w:r>
      <w:r>
        <w:t>(00:02:56): 行可以。</w:t>
      </w:r>
    </w:p>
    <w:p w14:paraId="4F470AD3">
      <w:r>
        <w:rPr>
          <w:rFonts w:hint="eastAsia"/>
          <w:lang w:eastAsia="zh-CN"/>
        </w:rPr>
        <w:t>张宇辰</w:t>
      </w:r>
      <w:r>
        <w:t>(00:02:57): 然后就是否授权，然后是否？</w:t>
      </w:r>
    </w:p>
    <w:p w14:paraId="239E43AE">
      <w:r>
        <w:rPr>
          <w:rFonts w:hint="eastAsia"/>
          <w:lang w:eastAsia="zh-CN"/>
        </w:rPr>
        <w:t>张辉</w:t>
      </w:r>
      <w:r>
        <w:t>(00:02:59): 这到时候我自己统计就行了，根据表。</w:t>
      </w:r>
    </w:p>
    <w:p w14:paraId="4273CCCB">
      <w:r>
        <w:rPr>
          <w:rFonts w:hint="eastAsia"/>
          <w:lang w:eastAsia="zh-CN"/>
        </w:rPr>
        <w:t>张宇辰</w:t>
      </w:r>
      <w:r>
        <w:t>(00:03:01): 对，然后原先的都有一些国家，然后是这样。我这里 EPC 要未选，就是他们喊我写在中美欧，所以就是 EPC 要国未选就是变成这样。到时候还要再去写这里都是一的话，就是表示他就本来就只写了中国没有写。pct，所以就都是一了。对。有一些奇怪的我单独给你解释，不然这些数字都是像，就是你选择跟已进入有一个差额就是欧洲的差额。</w:t>
      </w:r>
    </w:p>
    <w:p w14:paraId="2740977F">
      <w:r>
        <w:rPr>
          <w:rFonts w:hint="eastAsia"/>
          <w:lang w:eastAsia="zh-CN"/>
        </w:rPr>
        <w:t>张辉</w:t>
      </w:r>
      <w:r>
        <w:t>(00:03:30): 你那一是写的中国？</w:t>
      </w:r>
    </w:p>
    <w:p w14:paraId="68122C0E">
      <w:r>
        <w:rPr>
          <w:rFonts w:hint="eastAsia"/>
          <w:lang w:eastAsia="zh-CN"/>
        </w:rPr>
        <w:t>张宇辰</w:t>
      </w:r>
      <w:r>
        <w:t>(00:03:32): 一是纯对。</w:t>
      </w:r>
    </w:p>
    <w:p w14:paraId="5D187DF6">
      <w:r>
        <w:rPr>
          <w:rFonts w:hint="eastAsia"/>
          <w:lang w:eastAsia="zh-CN"/>
        </w:rPr>
        <w:t>张辉</w:t>
      </w:r>
      <w:r>
        <w:t>(00:03:33): 名字我这边写的那是海外嘛，中国的那。</w:t>
      </w:r>
    </w:p>
    <w:p w14:paraId="4CD30A20">
      <w:r>
        <w:rPr>
          <w:rFonts w:hint="eastAsia"/>
          <w:lang w:eastAsia="zh-CN"/>
        </w:rPr>
        <w:t>张宇辰</w:t>
      </w:r>
      <w:r>
        <w:t>(00:03:37): 志玲吗？</w:t>
      </w:r>
    </w:p>
    <w:p w14:paraId="2CCB44AF">
      <w:r>
        <w:rPr>
          <w:rFonts w:hint="eastAsia"/>
          <w:lang w:eastAsia="zh-CN"/>
        </w:rPr>
        <w:t>张辉</w:t>
      </w:r>
      <w:r>
        <w:t>(00:03:39): 不过不对你那中国的你写的是和否授权？</w:t>
      </w:r>
    </w:p>
    <w:p w14:paraId="0BA2027F">
      <w:r>
        <w:rPr>
          <w:rFonts w:hint="eastAsia"/>
          <w:lang w:eastAsia="zh-CN"/>
        </w:rPr>
        <w:t>张宇辰</w:t>
      </w:r>
      <w:r>
        <w:t>(00:03:45): 是否？</w:t>
      </w:r>
    </w:p>
    <w:p w14:paraId="732C92D1">
      <w:r>
        <w:rPr>
          <w:rFonts w:hint="eastAsia"/>
          <w:lang w:eastAsia="zh-CN"/>
        </w:rPr>
        <w:t>张辉</w:t>
      </w:r>
      <w:r>
        <w:t>(00:03:47): 你其实是写数字都写数字。</w:t>
      </w:r>
    </w:p>
    <w:p w14:paraId="70400E57">
      <w:r>
        <w:rPr>
          <w:rFonts w:hint="eastAsia"/>
          <w:lang w:eastAsia="zh-CN"/>
        </w:rPr>
        <w:t>张宇辰</w:t>
      </w:r>
      <w:r>
        <w:t>(00:03:51): 这里是数字。</w:t>
      </w:r>
    </w:p>
    <w:p w14:paraId="3A7E3A41">
      <w:r>
        <w:rPr>
          <w:rFonts w:hint="eastAsia"/>
          <w:lang w:eastAsia="zh-CN"/>
        </w:rPr>
        <w:t>张辉</w:t>
      </w:r>
      <w:r>
        <w:t>(00:03:54): 你这都还没授权，因为你你你是这样，我们原先的想法是这么的，你这是一个正式申请。正式申请的话，它是一件你授权的你它肯定有个分案，你到多少件授权，只要有你就写一个这零就零。这四就是写一，这就不行，不想你就是零，反正像是零就是可这就是一。那这核心就一件，你可能分案了以后这个一件，它核心有一件的核心，那就核心。</w:t>
      </w:r>
    </w:p>
    <w:p w14:paraId="20FA6C82">
      <w:r>
        <w:t>说话人03(00:04:24): 明白！</w:t>
      </w:r>
    </w:p>
    <w:p w14:paraId="23E26E0B">
      <w:r>
        <w:rPr>
          <w:rFonts w:hint="eastAsia"/>
          <w:lang w:eastAsia="zh-CN"/>
        </w:rPr>
        <w:t>张辉</w:t>
      </w:r>
      <w:r>
        <w:t>(00:04:25): 都写数字吧，都写数字。</w:t>
      </w:r>
    </w:p>
    <w:p w14:paraId="0D85D884">
      <w:r>
        <w:rPr>
          <w:rFonts w:hint="eastAsia"/>
          <w:lang w:eastAsia="zh-CN"/>
        </w:rPr>
        <w:t>张宇辰</w:t>
      </w:r>
      <w:r>
        <w:t>(00:04:26): 这到时候我再改一下，我再传上爱丽舍那版我就改回来，现在我给你发的这版是对吗？</w:t>
      </w:r>
    </w:p>
    <w:p w14:paraId="30B4CB4A">
      <w:r>
        <w:rPr>
          <w:rFonts w:hint="eastAsia"/>
          <w:lang w:eastAsia="zh-CN"/>
        </w:rPr>
        <w:t>张辉</w:t>
      </w:r>
      <w:r>
        <w:t>(00:04:30): 我是。</w:t>
      </w:r>
    </w:p>
    <w:p w14:paraId="1D5BD610">
      <w:r>
        <w:rPr>
          <w:rFonts w:hint="eastAsia"/>
          <w:lang w:eastAsia="zh-CN"/>
        </w:rPr>
        <w:t>张宇辰</w:t>
      </w:r>
      <w:r>
        <w:t>(00:04:33): 我到时候传染安全性就把这个改成零和一因为因为比如说我有方案，我其实就是二的？</w:t>
      </w:r>
    </w:p>
    <w:p w14:paraId="51B5F018">
      <w:r>
        <w:rPr>
          <w:rFonts w:hint="eastAsia"/>
          <w:lang w:eastAsia="zh-CN"/>
        </w:rPr>
        <w:t>张辉</w:t>
      </w:r>
      <w:r>
        <w:t>(00:04:35): 反正是。</w:t>
      </w:r>
    </w:p>
    <w:p w14:paraId="09BCB993">
      <w:r>
        <w:rPr>
          <w:rFonts w:hint="eastAsia"/>
          <w:lang w:eastAsia="zh-CN"/>
        </w:rPr>
        <w:t>张宇辰</w:t>
      </w:r>
      <w:r>
        <w:t>(00:04:39): 我两个都选了，我就是二选一分案就是二选二。</w:t>
      </w:r>
    </w:p>
    <w:p w14:paraId="295CF44B">
      <w:r>
        <w:rPr>
          <w:rFonts w:hint="eastAsia"/>
          <w:lang w:eastAsia="zh-CN"/>
        </w:rPr>
        <w:t>张辉</w:t>
      </w:r>
      <w:r>
        <w:t>(00:04:42): 对分二了，你这就是二了两间的？</w:t>
      </w:r>
    </w:p>
    <w:p w14:paraId="79654D28">
      <w:r>
        <w:rPr>
          <w:rFonts w:hint="eastAsia"/>
          <w:lang w:eastAsia="zh-CN"/>
        </w:rPr>
        <w:t>张宇辰</w:t>
      </w:r>
      <w:r>
        <w:t>(00:04:44): 好清楚，然后。</w:t>
      </w:r>
    </w:p>
    <w:p w14:paraId="0F3B2B93">
      <w:r>
        <w:rPr>
          <w:rFonts w:hint="eastAsia"/>
          <w:lang w:eastAsia="zh-CN"/>
        </w:rPr>
        <w:t>张辉</w:t>
      </w:r>
      <w:r>
        <w:t>(00:04:52): 我7月份就得了，我肯定还得统计一下。</w:t>
      </w:r>
    </w:p>
    <w:p w14:paraId="6F45B400">
      <w:r>
        <w:rPr>
          <w:rFonts w:hint="eastAsia"/>
          <w:lang w:eastAsia="zh-CN"/>
        </w:rPr>
        <w:t>张宇辰</w:t>
      </w:r>
      <w:r>
        <w:t>(00:04:55): 这里的差值这里会有一些差额就是欧亚局或者是欧洲局的差额。</w:t>
      </w:r>
    </w:p>
    <w:p w14:paraId="7A2E09A5">
      <w:r>
        <w:rPr>
          <w:rFonts w:hint="eastAsia"/>
          <w:lang w:eastAsia="zh-CN"/>
        </w:rPr>
        <w:t>张辉</w:t>
      </w:r>
      <w:r>
        <w:t>(00:05:03): 你选这个国家原则上你肯定是大于也大于是大于进入国家吧。</w:t>
      </w:r>
    </w:p>
    <w:p w14:paraId="12A29763">
      <w:r>
        <w:rPr>
          <w:rFonts w:hint="eastAsia"/>
          <w:lang w:eastAsia="zh-CN"/>
        </w:rPr>
        <w:t>张宇辰</w:t>
      </w:r>
      <w:r>
        <w:t>(00:05:11): 这里会有差。其实也没得再选没得再改了，只是它会有差别，因为欧洲我们还没去新校，因为它没。</w:t>
      </w:r>
    </w:p>
    <w:p w14:paraId="14869190">
      <w:r>
        <w:rPr>
          <w:rFonts w:hint="eastAsia"/>
          <w:lang w:eastAsia="zh-CN"/>
        </w:rPr>
        <w:t>张辉</w:t>
      </w:r>
      <w:r>
        <w:t>(00:05:19): 那你你选择的国家里头，欧洲只算一个。</w:t>
      </w:r>
    </w:p>
    <w:p w14:paraId="1264BFA0">
      <w:r>
        <w:rPr>
          <w:rFonts w:hint="eastAsia"/>
          <w:lang w:eastAsia="zh-CN"/>
        </w:rPr>
        <w:t>张宇辰</w:t>
      </w:r>
      <w:r>
        <w:t>(00:05:25): 欧洲算了就算了14个。</w:t>
      </w:r>
    </w:p>
    <w:p w14:paraId="5556039F">
      <w:r>
        <w:rPr>
          <w:rFonts w:hint="eastAsia"/>
          <w:lang w:eastAsia="zh-CN"/>
        </w:rPr>
        <w:t>张辉</w:t>
      </w:r>
      <w:r>
        <w:t>(00:05:27): 算是10岁的？</w:t>
      </w:r>
    </w:p>
    <w:p w14:paraId="30A27453">
      <w:r>
        <w:rPr>
          <w:rFonts w:hint="eastAsia"/>
          <w:lang w:eastAsia="zh-CN"/>
        </w:rPr>
        <w:t>张宇辰</w:t>
      </w:r>
      <w:r>
        <w:t>(00:05:28): 然后就这里算的是四个这里的没算。</w:t>
      </w:r>
    </w:p>
    <w:p w14:paraId="69EA10CC">
      <w:r>
        <w:rPr>
          <w:rFonts w:hint="eastAsia"/>
          <w:lang w:eastAsia="zh-CN"/>
        </w:rPr>
        <w:t>张辉</w:t>
      </w:r>
      <w:r>
        <w:t>(00:05:28): 这一点算是？</w:t>
      </w:r>
    </w:p>
    <w:p w14:paraId="6629C2BB">
      <w:r>
        <w:rPr>
          <w:rFonts w:hint="eastAsia"/>
          <w:lang w:eastAsia="zh-CN"/>
        </w:rPr>
        <w:t>张宇辰</w:t>
      </w:r>
      <w:r>
        <w:t>(00:05:31): 所以他这里就是引进的，还没有到，没有那么多数字，就这么个意思好，然后就是这个是那个1002的。</w:t>
      </w:r>
    </w:p>
    <w:p w14:paraId="512D2C1A">
      <w:r>
        <w:rPr>
          <w:rFonts w:hint="eastAsia"/>
          <w:lang w:eastAsia="zh-CN"/>
        </w:rPr>
        <w:t>张辉</w:t>
      </w:r>
      <w:r>
        <w:t>(00:05:34): 这我没问题。</w:t>
      </w:r>
    </w:p>
    <w:p w14:paraId="365C52E6">
      <w:r>
        <w:rPr>
          <w:rFonts w:hint="eastAsia"/>
          <w:lang w:eastAsia="zh-CN"/>
        </w:rPr>
        <w:t>张宇辰</w:t>
      </w:r>
      <w:r>
        <w:t>(00:05:42): 那个的时间线，因为一开始您那个模板里面的也就也是1002就搬过来。</w:t>
      </w:r>
    </w:p>
    <w:p w14:paraId="6EA25E2F">
      <w:r>
        <w:rPr>
          <w:rFonts w:hint="eastAsia"/>
          <w:lang w:eastAsia="zh-CN"/>
        </w:rPr>
        <w:t>张宇辰</w:t>
      </w:r>
      <w:r>
        <w:t>(00:05:49): 差不多是这么一个事，花不到钱，然后底下的这个就是我这一页跟刚才是一样的意思，然后就是前面本来写的是有六就没有三差不多这么一算。化合物一，我写写的是化合物一，然后这里是没有算那个连用恩格的那个项目，因为它代码不一样。</w:t>
      </w:r>
    </w:p>
    <w:p w14:paraId="295E114F">
      <w:r>
        <w:rPr>
          <w:rFonts w:hint="eastAsia"/>
          <w:lang w:eastAsia="zh-CN"/>
        </w:rPr>
        <w:t>张宇辰</w:t>
      </w:r>
      <w:r>
        <w:t>(00:06:14): 这里两个是辉瑞和礼来，因为辉瑞两个分子的时间线，因为跟之前预计是一样的。</w:t>
      </w:r>
    </w:p>
    <w:p w14:paraId="7762FF81">
      <w:r>
        <w:rPr>
          <w:rFonts w:hint="eastAsia"/>
          <w:lang w:eastAsia="zh-CN"/>
        </w:rPr>
        <w:t>张辉</w:t>
      </w:r>
      <w:r>
        <w:t>(00:06:22): 回来给发小。</w:t>
      </w:r>
    </w:p>
    <w:p w14:paraId="7471CC08">
      <w:r>
        <w:t>说话人03(00:06:22): 已经放弃了，你看这下面我要去回顾一下。</w:t>
      </w:r>
    </w:p>
    <w:p w14:paraId="681A5CC3">
      <w:r>
        <w:rPr>
          <w:rFonts w:hint="eastAsia"/>
          <w:lang w:eastAsia="zh-CN"/>
        </w:rPr>
        <w:t>张宇辰</w:t>
      </w:r>
      <w:r>
        <w:t>(00:06:23): 对微微的就放。</w:t>
      </w:r>
    </w:p>
    <w:p w14:paraId="0FFAAA1B">
      <w:r>
        <w:rPr>
          <w:rFonts w:hint="eastAsia"/>
          <w:lang w:eastAsia="zh-CN"/>
        </w:rPr>
        <w:t>张辉</w:t>
      </w:r>
      <w:r>
        <w:t>(00:06:27): 现在就基本上就没动物了。</w:t>
      </w:r>
    </w:p>
    <w:p w14:paraId="012697CD">
      <w:r>
        <w:rPr>
          <w:rFonts w:hint="eastAsia"/>
          <w:lang w:eastAsia="zh-CN"/>
        </w:rPr>
        <w:t>张宇辰</w:t>
      </w:r>
      <w:r>
        <w:t>(00:06:29): 后面的再领谁？24年12月以后再领谁？</w:t>
      </w:r>
    </w:p>
    <w:p w14:paraId="148BF3AC">
      <w:r>
        <w:rPr>
          <w:rFonts w:hint="eastAsia"/>
          <w:lang w:eastAsia="zh-CN"/>
        </w:rPr>
        <w:t>张辉</w:t>
      </w:r>
      <w:r>
        <w:t>(00:06:40): 塞看只有这么多！</w:t>
      </w:r>
    </w:p>
    <w:p w14:paraId="0CB672F1">
      <w:r>
        <w:rPr>
          <w:rFonts w:hint="eastAsia"/>
          <w:lang w:eastAsia="zh-CN"/>
        </w:rPr>
        <w:t>张宇辰</w:t>
      </w:r>
      <w:r>
        <w:t>(00:06:43): 对他们做了开了很多无聊，我们这里还是简单些，开始些巧合，然后就练上来。</w:t>
      </w:r>
    </w:p>
    <w:p w14:paraId="38C9C342">
      <w:r>
        <w:rPr>
          <w:rFonts w:hint="eastAsia"/>
          <w:lang w:eastAsia="zh-CN"/>
        </w:rPr>
        <w:t>张宇辰</w:t>
      </w:r>
      <w:r>
        <w:t>(00:06:54): 然后其他的进展就是晶型的时候，只有尤里简的晶型在欧亚授权了，然后其他的就是 pcc 的美国的第二个案子也授权了，所以不就是还要再分一个判定来案子出来吗？这个我们我还没有到分的时间点应该下下个月就要再分一次了，这个到时候我再跟有心的人再去说这个，因为因为这是范围也用就是美国先。</w:t>
      </w:r>
    </w:p>
    <w:p w14:paraId="021AAA2D">
      <w:r>
        <w:t>说话人03(00:07:22): 没什么可以挑的了？</w:t>
      </w:r>
    </w:p>
    <w:p w14:paraId="3A02BE47">
      <w:r>
        <w:rPr>
          <w:rFonts w:hint="eastAsia"/>
          <w:lang w:eastAsia="zh-CN"/>
        </w:rPr>
        <w:t>张宇辰</w:t>
      </w:r>
      <w:r>
        <w:t>(00:07:23): 美国先出出过万拿个小范围，然后这个 u8402是一个稍微大一点，它也给了嘛，所以就是后面再分就再看看还有什么内容，前面没有拿到的我们再说。</w:t>
      </w:r>
    </w:p>
    <w:p w14:paraId="232AB96C">
      <w:r>
        <w:rPr>
          <w:rFonts w:hint="eastAsia"/>
          <w:lang w:eastAsia="zh-CN"/>
        </w:rPr>
        <w:t>张辉</w:t>
      </w:r>
      <w:r>
        <w:t>(00:07:34): 谢谢挺漂亮的宝宝！</w:t>
      </w:r>
    </w:p>
    <w:p w14:paraId="261152A1">
      <w:r>
        <w:rPr>
          <w:rFonts w:hint="eastAsia"/>
          <w:lang w:eastAsia="zh-CN"/>
        </w:rPr>
        <w:t>张宇辰</w:t>
      </w:r>
      <w:r>
        <w:t>(00:07:36): 他其实看起来他们省的也挺快，飘的时间也不长，那别的就是其他方向都不是很重要。然后这里面是跟 pcc 相关的那个激励者，还有个体，还有食道的这几个专利情况都是一样的，就是现在看来其实已经问题不大了。</w:t>
      </w:r>
    </w:p>
    <w:p w14:paraId="514271FF">
      <w:r>
        <w:t>说话人03(00:07:54): 就没有什么风险？</w:t>
      </w:r>
    </w:p>
    <w:p w14:paraId="2BE83226">
      <w:r>
        <w:rPr>
          <w:rFonts w:hint="eastAsia"/>
          <w:lang w:eastAsia="zh-CN"/>
        </w:rPr>
        <w:t>张辉</w:t>
      </w:r>
      <w:r>
        <w:t>(00:07:54): 就没有什么分析。</w:t>
      </w:r>
    </w:p>
    <w:p w14:paraId="34D06C1B">
      <w:r>
        <w:rPr>
          <w:rFonts w:hint="eastAsia"/>
          <w:lang w:eastAsia="zh-CN"/>
        </w:rPr>
        <w:t>张宇辰</w:t>
      </w:r>
      <w:r>
        <w:t>(00:07:55): 就是相当于他就相当于吉利德，还有齐鲁。这些都在美国，还有分案的空间，那就他连案子都还没分出来，那确实没有什么好讲的，就对着他有一个分案空间的这个事情还可以再看。</w:t>
      </w:r>
    </w:p>
    <w:p w14:paraId="4027B3D1">
      <w:r>
        <w:rPr>
          <w:rFonts w:hint="eastAsia"/>
          <w:lang w:eastAsia="zh-CN"/>
        </w:rPr>
        <w:t>张宇辰</w:t>
      </w:r>
      <w:r>
        <w:t>(00:08:13): 他2006的这个这两个申请这个项目我刚去我最近去找找那个线项目还在的，他没有把项目砍掉，就是，但是项目已经没有新进的经费了。因为他们一直在一期从24年到现在已经两年多了，就一直都在一期并没有说我要停这个项目。我跟他说这些东西以后未来要国家选择，然后他就说，那就到时候。就他也不知道了。都是这么一个情况，只是告诉我们未来我们后面是没有钱的，但是项目也没有停，然后我就说好的，然后就没有。然后反正是明显的进展权益很有可能就是没有进展，是时间线，就是这个时间线。</w:t>
      </w:r>
    </w:p>
    <w:p w14:paraId="23C3D054">
      <w:r>
        <w:rPr>
          <w:rFonts w:hint="eastAsia"/>
          <w:lang w:eastAsia="zh-CN"/>
        </w:rPr>
        <w:t>张宇辰</w:t>
      </w:r>
      <w:r>
        <w:t>(00:08:59): 就简简单单的多，就是我们是二三年的正式申请，然后43年化合物专利到期，然后进行是20年金型是在化工分土公开以前交的。然后两个进行两个工艺就是左侧上面的四个其他都是不知道，然后 fto 是没有什么特别大的问题。它有一个弱华的分子胶的，不是它有一个 crbn 那一段的带有用品的。然后这个是2006PDC 所在的专利申请的情况也是一样，就是它是这里的差额是欧洲局和欧亚局。然后别的都正常。</w:t>
      </w:r>
    </w:p>
    <w:p w14:paraId="57B2446C">
      <w:r>
        <w:rPr>
          <w:rFonts w:hint="eastAsia"/>
          <w:lang w:eastAsia="zh-CN"/>
        </w:rPr>
        <w:t>张宇辰</w:t>
      </w:r>
      <w:r>
        <w:t>(00:09:47): 然后这里的情况也就非常的一样了，然后它这里的这些对它这里现实里它这些竞品小分子的竞品和。</w:t>
      </w:r>
    </w:p>
    <w:p w14:paraId="691FBB18">
      <w:r>
        <w:rPr>
          <w:rFonts w:hint="eastAsia"/>
          <w:lang w:eastAsia="zh-CN"/>
        </w:rPr>
        <w:t>张辉</w:t>
      </w:r>
      <w:r>
        <w:t>(00:09:57): 你完善一下，你就写那个你就写号码申请的号。</w:t>
      </w:r>
    </w:p>
    <w:p w14:paraId="09191174">
      <w:r>
        <w:rPr>
          <w:rFonts w:hint="eastAsia"/>
          <w:lang w:eastAsia="zh-CN"/>
        </w:rPr>
        <w:t>张宇辰</w:t>
      </w:r>
      <w:r>
        <w:t>(00:10:08): 是什么！</w:t>
      </w:r>
    </w:p>
    <w:p w14:paraId="46BDF6FF">
      <w:r>
        <w:rPr>
          <w:rFonts w:hint="eastAsia"/>
          <w:lang w:eastAsia="zh-CN"/>
        </w:rPr>
        <w:t>张辉</w:t>
      </w:r>
      <w:r>
        <w:t>(00:10:10): 你这边写书店儿安全。</w:t>
      </w:r>
    </w:p>
    <w:p w14:paraId="7543E41A">
      <w:r>
        <w:rPr>
          <w:rFonts w:hint="eastAsia"/>
          <w:lang w:eastAsia="zh-CN"/>
        </w:rPr>
        <w:t>张宇辰</w:t>
      </w:r>
      <w:r>
        <w:t>(00:10:13): 这里是受不了。</w:t>
      </w:r>
    </w:p>
    <w:p w14:paraId="501FDFFC">
      <w:r>
        <w:rPr>
          <w:rFonts w:hint="eastAsia"/>
          <w:lang w:eastAsia="zh-CN"/>
        </w:rPr>
        <w:t>张辉</w:t>
      </w:r>
      <w:r>
        <w:t>(00:10:17): 你这些都写数量，然后这个又写号，我好像我还没去对？</w:t>
      </w:r>
    </w:p>
    <w:p w14:paraId="0378B839">
      <w:r>
        <w:rPr>
          <w:rFonts w:hint="eastAsia"/>
          <w:lang w:eastAsia="zh-CN"/>
        </w:rPr>
        <w:t>张宇辰</w:t>
      </w:r>
      <w:r>
        <w:t>(00:10:23): 申请方法就是 PPT 斜杠线2023那种号码？</w:t>
      </w:r>
    </w:p>
    <w:p w14:paraId="1B099CDE">
      <w:r>
        <w:rPr>
          <w:rFonts w:hint="eastAsia"/>
          <w:lang w:eastAsia="zh-CN"/>
        </w:rPr>
        <w:t>张辉</w:t>
      </w:r>
      <w:r>
        <w:t>(00:10:27): 对你或者是你反正有一个号码就行了，真是诶！</w:t>
      </w:r>
    </w:p>
    <w:p w14:paraId="341D0C48">
      <w:r>
        <w:rPr>
          <w:rFonts w:hint="eastAsia"/>
          <w:lang w:eastAsia="zh-CN"/>
        </w:rPr>
        <w:t>张宇辰</w:t>
      </w:r>
      <w:r>
        <w:t>(00:10:35): 就还是号码好，因为号码能看出来，我是中国案子还是一个 pct 的案子。</w:t>
      </w:r>
    </w:p>
    <w:p w14:paraId="74C383FB">
      <w:r>
        <w:rPr>
          <w:rFonts w:hint="eastAsia"/>
          <w:lang w:eastAsia="zh-CN"/>
        </w:rPr>
        <w:t>张辉</w:t>
      </w:r>
      <w:r>
        <w:t>(00:10:39): 对你，你就写号码的时候，正式申请每一个你有多少个正式申请？</w:t>
      </w:r>
    </w:p>
    <w:p w14:paraId="3C834CF6">
      <w:r>
        <w:rPr>
          <w:rFonts w:hint="eastAsia"/>
          <w:lang w:eastAsia="zh-CN"/>
        </w:rPr>
        <w:t>张宇辰</w:t>
      </w:r>
      <w:r>
        <w:t>(00:10:46): 这个是0000吗？0021？</w:t>
      </w:r>
    </w:p>
    <w:p w14:paraId="39780C6E">
      <w:r>
        <w:rPr>
          <w:rFonts w:hint="eastAsia"/>
          <w:lang w:eastAsia="zh-CN"/>
        </w:rPr>
        <w:t>张辉</w:t>
      </w:r>
      <w:r>
        <w:t>(00:10:52): 其实他就是一个反正一个申请对应的这授权，你这也就不用改了，你就不用写数量了。你这一键申请它其实就一个授权，你后面再有的话，方案的话它肯定就在这儿了。</w:t>
      </w:r>
    </w:p>
    <w:p w14:paraId="59DF06B0">
      <w:r>
        <w:rPr>
          <w:rFonts w:hint="eastAsia"/>
          <w:lang w:eastAsia="zh-CN"/>
        </w:rPr>
        <w:t>张宇辰</w:t>
      </w:r>
      <w:r>
        <w:t>(00:11:11): 不会我觉得。</w:t>
      </w:r>
    </w:p>
    <w:p w14:paraId="4D40EC11">
      <w:r>
        <w:rPr>
          <w:rFonts w:hint="eastAsia"/>
          <w:lang w:eastAsia="zh-CN"/>
        </w:rPr>
        <w:t>张辉</w:t>
      </w:r>
      <w:r>
        <w:t>(00:11:15): 这当然了，你你分案的时候，比如说假设你你这是这里头三个正式申请三个优先权。你对应现你你就写是否你就都不用改，你都没问题，你去哪个国家没问题。你这有个方案，你肯定下次你就简单了，今天下达一列，但这个不变，这个就多出一个分就懂了嘛，你是否我觉得就简单了嘛。</w:t>
      </w:r>
    </w:p>
    <w:p w14:paraId="3A8196EA">
      <w:r>
        <w:t>说话人03(00:11:35): 然后这边就多出一个空就走了，你是否我觉得就简单。</w:t>
      </w:r>
    </w:p>
    <w:p w14:paraId="24ABDCBF">
      <w:r>
        <w:rPr>
          <w:rFonts w:hint="eastAsia"/>
          <w:lang w:eastAsia="zh-CN"/>
        </w:rPr>
        <w:t>张辉</w:t>
      </w:r>
      <w:r>
        <w:t>(00:11:41): 你就不用那么改了一想是这么的简单，你也不用每次去统计。至于对于你来说，之前你还是之前这张表格无非你原先也有你原先不是有这个优先权吗？真人申请是什么，这个东西我们不重点，无非你就帮我分析下这个我来做好统计。</w:t>
      </w:r>
    </w:p>
    <w:p w14:paraId="5D3539AF">
      <w:r>
        <w:t>说话人03(00:12:04): 对我感觉那个是否三个是否感觉用中文更加直接用数字感觉要转换一下那种感觉。</w:t>
      </w:r>
    </w:p>
    <w:p w14:paraId="61C0FD7B">
      <w:r>
        <w:rPr>
          <w:rFonts w:hint="eastAsia"/>
          <w:lang w:eastAsia="zh-CN"/>
        </w:rPr>
        <w:t>张辉</w:t>
      </w:r>
      <w:r>
        <w:t>(00:12:13): 你就不用改了，雨辰你就保留也就不用改了。</w:t>
      </w:r>
    </w:p>
    <w:p w14:paraId="34F0E14A">
      <w:r>
        <w:t>说话人03(00:12:17): 这是？</w:t>
      </w:r>
    </w:p>
    <w:p w14:paraId="4047C2F4">
      <w:r>
        <w:rPr>
          <w:rFonts w:hint="eastAsia"/>
          <w:lang w:eastAsia="zh-CN"/>
        </w:rPr>
        <w:t>张辉</w:t>
      </w:r>
      <w:r>
        <w:t>(00:12:17): 数字了。</w:t>
      </w:r>
    </w:p>
    <w:p w14:paraId="0C999F43">
      <w:r>
        <w:t>说话人03(00:12:19): 相当于分案的话，我下面。</w:t>
      </w:r>
    </w:p>
    <w:p w14:paraId="7CDC110E">
      <w:r>
        <w:rPr>
          <w:rFonts w:hint="eastAsia"/>
          <w:lang w:eastAsia="zh-CN"/>
        </w:rPr>
        <w:t>张辉</w:t>
      </w:r>
      <w:r>
        <w:t>(00:12:22): 然后海外的如果是中国就出来了你。</w:t>
      </w:r>
    </w:p>
    <w:p w14:paraId="72206EA6">
      <w:r>
        <w:rPr>
          <w:rFonts w:hint="eastAsia"/>
          <w:lang w:eastAsia="zh-CN"/>
        </w:rPr>
        <w:t>张宇辰</w:t>
      </w:r>
      <w:r>
        <w:t>(00:12:25): 日本还是中国，日本看你的。</w:t>
      </w:r>
    </w:p>
    <w:p w14:paraId="6425896C">
      <w:r>
        <w:rPr>
          <w:rFonts w:hint="eastAsia"/>
          <w:lang w:eastAsia="zh-CN"/>
        </w:rPr>
        <w:t>张辉</w:t>
      </w:r>
      <w:r>
        <w:t>(00:12:27): 因为你这边全部都是中国的嘛？</w:t>
      </w:r>
    </w:p>
    <w:p w14:paraId="1EAA5D1B">
      <w:r>
        <w:rPr>
          <w:rFonts w:hint="eastAsia"/>
          <w:lang w:eastAsia="zh-CN"/>
        </w:rPr>
        <w:t>张宇辰</w:t>
      </w:r>
      <w:r>
        <w:t>(00:12:29): 你看。</w:t>
      </w:r>
    </w:p>
    <w:p w14:paraId="255C7A38">
      <w:r>
        <w:rPr>
          <w:rFonts w:hint="eastAsia"/>
          <w:lang w:eastAsia="zh-CN"/>
        </w:rPr>
        <w:t>张辉</w:t>
      </w:r>
      <w:r>
        <w:t>(00:12:30): 然后这边一个第二题的数字，这边就是中国的情况，因为优先就是中国的情况嘛，一键智能申请就一个智能申请就。</w:t>
      </w:r>
    </w:p>
    <w:p w14:paraId="4067363E">
      <w:r>
        <w:rPr>
          <w:rFonts w:hint="eastAsia"/>
          <w:lang w:eastAsia="zh-CN"/>
        </w:rPr>
        <w:t>张宇辰</w:t>
      </w:r>
      <w:r>
        <w:t>(00:12:37): 名字和号码还是什么？</w:t>
      </w:r>
    </w:p>
    <w:p w14:paraId="6D9007EE">
      <w:r>
        <w:rPr>
          <w:rFonts w:hint="eastAsia"/>
          <w:lang w:eastAsia="zh-CN"/>
        </w:rPr>
        <w:t>张辉</w:t>
      </w:r>
      <w:r>
        <w:t>(00:12:39): 对又正是你一个号码。</w:t>
      </w:r>
    </w:p>
    <w:p w14:paraId="4E605207">
      <w:r>
        <w:rPr>
          <w:rFonts w:hint="eastAsia"/>
          <w:lang w:eastAsia="zh-CN"/>
        </w:rPr>
        <w:t>张宇辰</w:t>
      </w:r>
      <w:r>
        <w:t>(00:12:41): 对。</w:t>
      </w:r>
    </w:p>
    <w:p w14:paraId="4EF59691">
      <w:r>
        <w:rPr>
          <w:rFonts w:hint="eastAsia"/>
          <w:lang w:eastAsia="zh-CN"/>
        </w:rPr>
        <w:t>张辉</w:t>
      </w:r>
      <w:r>
        <w:t>(00:12:41): 如果是说他是一个是分案模案的关系。</w:t>
      </w:r>
    </w:p>
    <w:p w14:paraId="41E49555">
      <w:r>
        <w:t>说话人03(00:12:45): 优先选一样。</w:t>
      </w:r>
    </w:p>
    <w:p w14:paraId="416BE2A5">
      <w:r>
        <w:rPr>
          <w:rFonts w:hint="eastAsia"/>
          <w:lang w:eastAsia="zh-CN"/>
        </w:rPr>
        <w:t>张辉</w:t>
      </w:r>
      <w:r>
        <w:t>(00:12:46): 优先权你肯定就能看到。</w:t>
      </w:r>
    </w:p>
    <w:p w14:paraId="64714247">
      <w:r>
        <w:rPr>
          <w:rFonts w:hint="eastAsia"/>
          <w:lang w:eastAsia="zh-CN"/>
        </w:rPr>
        <w:t>张宇辰</w:t>
      </w:r>
      <w:r>
        <w:t>(00:12:48): 对看得出来，如果这成可能是合并的，从下来看得出来的看得出来。</w:t>
      </w:r>
    </w:p>
    <w:p w14:paraId="40A7E639">
      <w:r>
        <w:rPr>
          <w:rFonts w:hint="eastAsia"/>
          <w:lang w:eastAsia="zh-CN"/>
        </w:rPr>
        <w:t>张辉</w:t>
      </w:r>
      <w:r>
        <w:t>(00:12:49): 或者你同志的？</w:t>
      </w:r>
    </w:p>
    <w:p w14:paraId="6968D4C7">
      <w:r>
        <w:t>说话人03(00:12:51): 对合并优秀权？</w:t>
      </w:r>
    </w:p>
    <w:p w14:paraId="77CCD115">
      <w:r>
        <w:rPr>
          <w:rFonts w:hint="eastAsia"/>
          <w:lang w:eastAsia="zh-CN"/>
        </w:rPr>
        <w:t>张辉</w:t>
      </w:r>
      <w:r>
        <w:t>(00:12:53): 就你你有的时候还可能是同一个的优先权，你这是走国内的是 PPT 其实也能看懂，因为你是两个申请。</w:t>
      </w:r>
    </w:p>
    <w:p w14:paraId="06A5BF79">
      <w:r>
        <w:rPr>
          <w:rFonts w:hint="eastAsia"/>
          <w:lang w:eastAsia="zh-CN"/>
        </w:rPr>
        <w:t>张宇辰</w:t>
      </w:r>
      <w:r>
        <w:t>(00:13:04): 这是我这是你这里版的第一件前就会写 PPT 的号码分看中国的号码，好像他也是看得出来的。</w:t>
      </w:r>
    </w:p>
    <w:p w14:paraId="48FBE793">
      <w:r>
        <w:rPr>
          <w:rFonts w:hint="eastAsia"/>
          <w:lang w:eastAsia="zh-CN"/>
        </w:rPr>
        <w:t>张辉</w:t>
      </w:r>
      <w:r>
        <w:t>(00:13:10): 我们就以正式申请的申请号。你比如说假设你在中国的国内的申请，你可能优先选择，他可能比自己走完了，有一个。你这么同样的是基于这组的一个人选，还有一个 pp 的申请 pa 申请你这边授权肯定都符合？后面的话可能进入这个国家就有可能会进入中国。有可能进入中国，往后面又授权了，也有可能后面再一个方案肯定是基于的，是不是清楚一点。</w:t>
      </w:r>
    </w:p>
    <w:p w14:paraId="677FC0CE">
      <w:r>
        <w:rPr>
          <w:rFonts w:hint="eastAsia"/>
          <w:lang w:eastAsia="zh-CN"/>
        </w:rPr>
        <w:t>张宇辰</w:t>
      </w:r>
      <w:r>
        <w:t>(00:13:38): 对是清楚点，只会好熟点多了。</w:t>
      </w:r>
    </w:p>
    <w:p w14:paraId="2E3A41D1">
      <w:r>
        <w:rPr>
          <w:rFonts w:hint="eastAsia"/>
          <w:lang w:eastAsia="zh-CN"/>
        </w:rPr>
        <w:t>张辉</w:t>
      </w:r>
      <w:r>
        <w:t>(00:13:42): 人家你能不能再来一遍嘛，我觉得最后。</w:t>
      </w:r>
    </w:p>
    <w:p w14:paraId="4709A5D9">
      <w:r>
        <w:rPr>
          <w:rFonts w:hint="eastAsia"/>
          <w:lang w:eastAsia="zh-CN"/>
        </w:rPr>
        <w:t>张宇辰</w:t>
      </w:r>
      <w:r>
        <w:t>(00:13:43): 对。</w:t>
      </w:r>
    </w:p>
    <w:p w14:paraId="6F9C3772">
      <w:r>
        <w:rPr>
          <w:rFonts w:hint="eastAsia"/>
          <w:lang w:eastAsia="zh-CN"/>
        </w:rPr>
        <w:t>张辉</w:t>
      </w:r>
      <w:r>
        <w:t>(00:13:45): 可能顶多我觉得小分子专利现在估计也就两两页左右。</w:t>
      </w:r>
    </w:p>
    <w:p w14:paraId="078447CC">
      <w:r>
        <w:rPr>
          <w:rFonts w:hint="eastAsia"/>
          <w:lang w:eastAsia="zh-CN"/>
        </w:rPr>
        <w:t>张宇辰</w:t>
      </w:r>
      <w:r>
        <w:t>(00:13:50): 好！</w:t>
      </w:r>
    </w:p>
    <w:p w14:paraId="6B712A74">
      <w:r>
        <w:rPr>
          <w:rFonts w:hint="eastAsia"/>
          <w:lang w:eastAsia="zh-CN"/>
        </w:rPr>
        <w:t>张辉</w:t>
      </w:r>
      <w:r>
        <w:t>(00:13:52): 这样的你会就清楚了，你上面的102你看到有一个。</w:t>
      </w:r>
    </w:p>
    <w:p w14:paraId="0B999204">
      <w:r>
        <w:t>说话人03(00:13:52): 会给你切一个！</w:t>
      </w:r>
    </w:p>
    <w:p w14:paraId="164BA82F">
      <w:r>
        <w:rPr>
          <w:rFonts w:hint="eastAsia"/>
          <w:lang w:eastAsia="zh-CN"/>
        </w:rPr>
        <w:t>张宇辰</w:t>
      </w:r>
      <w:r>
        <w:t>(00:13:55): 我都按改，我去全弄。</w:t>
      </w:r>
    </w:p>
    <w:p w14:paraId="3B93AB0A">
      <w:r>
        <w:rPr>
          <w:rFonts w:hint="eastAsia"/>
          <w:lang w:eastAsia="zh-CN"/>
        </w:rPr>
        <w:t>张辉</w:t>
      </w:r>
      <w:r>
        <w:t>(00:13:57): 你现在改的也少一点。</w:t>
      </w:r>
    </w:p>
    <w:p w14:paraId="2B52A4D5">
      <w:r>
        <w:rPr>
          <w:rFonts w:hint="eastAsia"/>
          <w:lang w:eastAsia="zh-CN"/>
        </w:rPr>
        <w:t>张宇辰</w:t>
      </w:r>
      <w:r>
        <w:t>(00:13:58): 然后这就说他这些竞品也都不咋地，他的这些养分也都不咋地。然后有阿维纳斯的这个项目，好像他还有这个 hpk one 的这个项目，还有声音，其他的这些竞品好像都是消息越来越少，就跟我们的情况差不多。然后其他的风险专利只有这个诺华的他就是在就他 crb 的端保护了很大的范围。目前为止都没有明显的问题，就中国的已经没有问题，欧美还要再看他会不会拿到很大的范围。</w:t>
      </w:r>
    </w:p>
    <w:p w14:paraId="662F79F0">
      <w:r>
        <w:rPr>
          <w:rFonts w:hint="eastAsia"/>
          <w:lang w:eastAsia="zh-CN"/>
        </w:rPr>
        <w:t>张宇辰</w:t>
      </w:r>
      <w:r>
        <w:t>(00:14:35): 对，然后1010是1002的年龄文革的项目。他目前我们没有听到他在哪里开临床，但是可能本来他们也不会告诉我们，就是这个案子已经公开了。他的情况就是像这样就是22年的这个是1002的 PC 然后我们家25年写的南宁文革的事情，这个都有1.021002乱套了，但其实是这么个意思。</w:t>
      </w:r>
    </w:p>
    <w:p w14:paraId="42F51D2A">
      <w:r>
        <w:rPr>
          <w:rFonts w:hint="eastAsia"/>
          <w:lang w:eastAsia="zh-CN"/>
        </w:rPr>
        <w:t>张辉</w:t>
      </w:r>
      <w:r>
        <w:t>(00:15:07): 还有在做吗？我觉得就拿个 rnd 吧还是只拿个 rnd？</w:t>
      </w:r>
    </w:p>
    <w:p w14:paraId="216D837F">
      <w:r>
        <w:rPr>
          <w:rFonts w:hint="eastAsia"/>
          <w:lang w:eastAsia="zh-CN"/>
        </w:rPr>
        <w:t>张宇辰</w:t>
      </w:r>
      <w:r>
        <w:t>(00:15:10): 我理解是他没有官方说自己不做了，他说他要离开临床专业并不是特别现实。</w:t>
      </w:r>
    </w:p>
    <w:p w14:paraId="08ABFF34">
      <w:r>
        <w:rPr>
          <w:rFonts w:hint="eastAsia"/>
          <w:lang w:eastAsia="zh-CN"/>
        </w:rPr>
        <w:t>张辉</w:t>
      </w:r>
      <w:r>
        <w:t>(00:15:23): 他已经。</w:t>
      </w:r>
    </w:p>
    <w:p w14:paraId="43FB3474">
      <w:r>
        <w:rPr>
          <w:rFonts w:hint="eastAsia"/>
          <w:lang w:eastAsia="zh-CN"/>
        </w:rPr>
        <w:t>张宇辰</w:t>
      </w:r>
      <w:r>
        <w:t>(00:15:24): 对你今天安利都拿到了东北的安利的批件都拿到了。</w:t>
      </w:r>
    </w:p>
    <w:p w14:paraId="352DBB34">
      <w:r>
        <w:t>说话人03(00:15:40): 然后。</w:t>
      </w:r>
    </w:p>
    <w:p w14:paraId="229345D0">
      <w:r>
        <w:rPr>
          <w:rFonts w:hint="eastAsia"/>
          <w:lang w:eastAsia="zh-CN"/>
        </w:rPr>
        <w:t>张宇辰</w:t>
      </w:r>
      <w:r>
        <w:t>(00:15:43): 这个案子就是到点了还没还，他早上要明年年底才会有。现在也就是挂了没有任何进展，2021PC 是不会再做了，我们的正式申请已经递交了。然后这个法点就是这个靶点是比较立个靶点，然后就是百济他们这些都在做，但是他们认为这个靶点的前景一般。然后我们推出来这个分子就是也没有明显的差异化什么的，反正就是他不想做的那种话术。没有办法去算。然后说让他们去跟 ADC 那边探索就是自免的毒素的开发，后面有一个我专门讲自免那个毒素的开发团体的这么一个情况，未来可能就不会再有了。</w:t>
      </w:r>
    </w:p>
    <w:p w14:paraId="234067D4">
      <w:r>
        <w:rPr>
          <w:rFonts w:hint="eastAsia"/>
          <w:lang w:eastAsia="zh-CN"/>
        </w:rPr>
        <w:t>张宇辰</w:t>
      </w:r>
      <w:r>
        <w:t>(00:16:26): 然后3017是的刚刚开头的说的昨天交申请的案子。然后后面还有两个方向也是年底会正式申请，然后我估计就要等到年底再这边这个项目到底要怎么样了，虽然分子可能就是现在是偏离的，然后别的就。没有问题，我们这个月就是要这个日子之类的开一下会。因为我们把4月的优安全放弃，然后本来想拖到6月，他们说他们这个方向也没有这跨，就让我们把申请做了。然后看了一些过程安全他们都拿来看了一遍，然后把它点一下这几个分子到底在哪个温泉里面，然后他们说了一下这些日期之类的。然后反正王博就是王矿磊，王博他那边反正很懂就懂我们这个号，然后应该比较清楚这些东西。这个是我说的就是潜在的这个是其中一个就是他的 pcc 的一个号码在专利叫048，另外一个号码叫076嘛048是存在。我刚才说的就是他在端，他在 link 的地方这么改造的，他只是改造了是 linker。然后我的沃是这个是现有技术就是我的沃的这一节其实是现有技术。</w:t>
      </w:r>
    </w:p>
    <w:p w14:paraId="6072C663">
      <w:r>
        <w:rPr>
          <w:rFonts w:hint="eastAsia"/>
          <w:lang w:eastAsia="zh-CN"/>
        </w:rPr>
        <w:t>张宇辰</w:t>
      </w:r>
      <w:r>
        <w:t>(00:17:42): 那就又回到我们之前体内降解的事情上了。这个事情，我跟王博那边也说他也听懂了。他说他们以前也遇到过了，最后拿去鉴定体内降解的成分的百分比是多少，然后他就是他们在他们世界里面，他们知道自己的风险。现实层面上面就是我们这个分子，他可能还是要退，就大概是这么一个事。相当于结构，我们未来可能是保护到的。但是我们会认为 protect 是一个整体的分子，然后我们的改过点是在林克尔里面其实也没有人说我如果还不能画到后面来。反正就是他们有这种诡辩也好，现在现实层面的说法也好，反正都是有说的，这个是其中一个的分子。</w:t>
      </w:r>
    </w:p>
    <w:p w14:paraId="32A87D1F">
      <w:r>
        <w:rPr>
          <w:rFonts w:hint="eastAsia"/>
          <w:lang w:eastAsia="zh-CN"/>
        </w:rPr>
        <w:t>张宇辰</w:t>
      </w:r>
      <w:r>
        <w:t>(00:18:31): 另外一个没有问题的分子，他是在这里挪了一个4元环，那其实就没有问题了，但是他们这两个里面会挑哪一个？不是我们说了算，我们世界里面肯定建议他挑这里挪了一个环的。那我们肯定风险小很多，但他们就不一定就相当于要看他们实际的情况，哪个分子性质更好，才会来判断到底是这里挪环还是就要这个分子。然后大家发现的问题，我们的态度我们跟他说的是我们需要你们用螺环的分子，这样对大家未来后面的需求事情都好。他们转换就不一定了，因为毕竟在他们的世界里面，他推完了他就不是 PM 了。后面这些角色跟他说白了没关系，他推成一个分子，就是每个人的视角就不太一样，就变成现在这么一个色，我下一页。</w:t>
      </w:r>
    </w:p>
    <w:p w14:paraId="58927798">
      <w:r>
        <w:rPr>
          <w:rFonts w:hint="eastAsia"/>
          <w:lang w:eastAsia="zh-CN"/>
        </w:rPr>
        <w:t>张辉</w:t>
      </w:r>
      <w:r>
        <w:t>(00:19:23): 你没你你的下一页。</w:t>
      </w:r>
    </w:p>
    <w:p w14:paraId="66D3B75A">
      <w:r>
        <w:rPr>
          <w:rFonts w:hint="eastAsia"/>
          <w:lang w:eastAsia="zh-CN"/>
        </w:rPr>
        <w:t>张宇辰</w:t>
      </w:r>
      <w:r>
        <w:t>(00:19:25): 下一页是 mrgprx2的项目，它也是我们这个月跟我确认。</w:t>
      </w:r>
    </w:p>
    <w:p w14:paraId="4E060035">
      <w:r>
        <w:rPr>
          <w:rFonts w:hint="eastAsia"/>
          <w:lang w:eastAsia="zh-CN"/>
        </w:rPr>
        <w:t>张辉</w:t>
      </w:r>
      <w:r>
        <w:t>(00:19:33): 你等会你你的申请是2月6号？</w:t>
      </w:r>
    </w:p>
    <w:p w14:paraId="7BEF8729">
      <w:r>
        <w:rPr>
          <w:rFonts w:hint="eastAsia"/>
          <w:lang w:eastAsia="zh-CN"/>
        </w:rPr>
        <w:t>张宇辰</w:t>
      </w:r>
      <w:r>
        <w:t>(00:19:38): 哪个是？</w:t>
      </w:r>
    </w:p>
    <w:p w14:paraId="15A21BF2">
      <w:r>
        <w:rPr>
          <w:rFonts w:hint="eastAsia"/>
          <w:lang w:eastAsia="zh-CN"/>
        </w:rPr>
        <w:t>张辉</w:t>
      </w:r>
      <w:r>
        <w:t>(00:19:39): 是正式申请。</w:t>
      </w:r>
    </w:p>
    <w:p w14:paraId="58C3B15B">
      <w:r>
        <w:rPr>
          <w:rFonts w:hint="eastAsia"/>
          <w:lang w:eastAsia="zh-CN"/>
        </w:rPr>
        <w:t>张宇辰</w:t>
      </w:r>
      <w:r>
        <w:t>(00:19:41): 这是申请昨天？</w:t>
      </w:r>
    </w:p>
    <w:p w14:paraId="07CB4B56">
      <w:r>
        <w:rPr>
          <w:rFonts w:hint="eastAsia"/>
          <w:lang w:eastAsia="zh-CN"/>
        </w:rPr>
        <w:t>张辉</w:t>
      </w:r>
      <w:r>
        <w:t>(00:19:43): 妹妹跟你2月26号这种事情让我看见。5月26号你这是正式申请的？那你前面那两个你再把它放上。</w:t>
      </w:r>
    </w:p>
    <w:p w14:paraId="475DF5BB">
      <w:r>
        <w:t>说话人03(00:20:00): Well, Sor.</w:t>
      </w:r>
    </w:p>
    <w:p w14:paraId="2A040AA9">
      <w:r>
        <w:rPr>
          <w:rFonts w:hint="eastAsia"/>
          <w:lang w:eastAsia="zh-CN"/>
        </w:rPr>
        <w:t>张辉</w:t>
      </w:r>
      <w:r>
        <w:t>(00:20:01): 对那前面后面的两页？</w:t>
      </w:r>
    </w:p>
    <w:p w14:paraId="1AF52AEE">
      <w:r>
        <w:rPr>
          <w:rFonts w:hint="eastAsia"/>
          <w:lang w:eastAsia="zh-CN"/>
        </w:rPr>
        <w:t>张宇辰</w:t>
      </w:r>
      <w:r>
        <w:t>(00:20:05): 我想没有这样的问题。</w:t>
      </w:r>
    </w:p>
    <w:p w14:paraId="7D62005B">
      <w:r>
        <w:rPr>
          <w:rFonts w:hint="eastAsia"/>
          <w:lang w:eastAsia="zh-CN"/>
        </w:rPr>
        <w:t>张辉</w:t>
      </w:r>
      <w:r>
        <w:t>(00:20:08): 底下那两个申请？</w:t>
      </w:r>
    </w:p>
    <w:p w14:paraId="49B06968">
      <w:r>
        <w:rPr>
          <w:rFonts w:hint="eastAsia"/>
          <w:lang w:eastAsia="zh-CN"/>
        </w:rPr>
        <w:t>张宇辰</w:t>
      </w:r>
      <w:r>
        <w:t>(00:20:10): 另外的方向。</w:t>
      </w:r>
    </w:p>
    <w:p w14:paraId="77FC9252">
      <w:r>
        <w:rPr>
          <w:rFonts w:hint="eastAsia"/>
          <w:lang w:eastAsia="zh-CN"/>
        </w:rPr>
        <w:t>张辉</w:t>
      </w:r>
      <w:r>
        <w:t>(00:20:13): 也没公开？</w:t>
      </w:r>
    </w:p>
    <w:p w14:paraId="10E3D13A">
      <w:r>
        <w:rPr>
          <w:rFonts w:hint="eastAsia"/>
          <w:lang w:eastAsia="zh-CN"/>
        </w:rPr>
        <w:t>张宇辰</w:t>
      </w:r>
      <w:r>
        <w:t>(00:20:15): 那么这两天还在优先选？</w:t>
      </w:r>
    </w:p>
    <w:p w14:paraId="02FB362E">
      <w:r>
        <w:rPr>
          <w:rFonts w:hint="eastAsia"/>
          <w:lang w:eastAsia="zh-CN"/>
        </w:rPr>
        <w:t>张辉</w:t>
      </w:r>
      <w:r>
        <w:t>(00:20:17): 这些申请那等你现在最早的 PC 等在最早申请一套。</w:t>
      </w:r>
    </w:p>
    <w:p w14:paraId="0BA2AEB8">
      <w:r>
        <w:rPr>
          <w:rFonts w:hint="eastAsia"/>
          <w:lang w:eastAsia="zh-CN"/>
        </w:rPr>
        <w:t>张宇辰</w:t>
      </w:r>
      <w:r>
        <w:t>(00:20:22): 对。</w:t>
      </w:r>
    </w:p>
    <w:p w14:paraId="2FFA0A94">
      <w:r>
        <w:rPr>
          <w:rFonts w:hint="eastAsia"/>
          <w:lang w:eastAsia="zh-CN"/>
        </w:rPr>
        <w:t>张辉</w:t>
      </w:r>
      <w:r>
        <w:t>(00:20:33): 那得到，等到今年11月份了。</w:t>
      </w:r>
    </w:p>
    <w:p w14:paraId="233CCA1D">
      <w:r>
        <w:rPr>
          <w:rFonts w:hint="eastAsia"/>
          <w:lang w:eastAsia="zh-CN"/>
        </w:rPr>
        <w:t>张宇辰</w:t>
      </w:r>
      <w:r>
        <w:t>(00:20:36): 是等到11月份我们能看到有没有人给我们换一种结构，但是这个事情是永远会存在的，就我害的是那个现有基础，这些信息永远会存在的。</w:t>
      </w:r>
    </w:p>
    <w:p w14:paraId="705BAD48">
      <w:r>
        <w:rPr>
          <w:rFonts w:hint="eastAsia"/>
          <w:lang w:eastAsia="zh-CN"/>
        </w:rPr>
        <w:t>张宇辰</w:t>
      </w:r>
      <w:r>
        <w:t>(00:20:57): 反正这个就属于到时候再看情况去处理，这种我也感觉一时半会儿，如果没有人告我们估计就活下来了。就是这么一个事儿，他自己也会推一下，就是因为后面的话反正就是有这么个情况，因为这之前其实我们是不太建议这么弄，但是这个也不好说。</w:t>
      </w:r>
    </w:p>
    <w:p w14:paraId="227CE26B">
      <w:r>
        <w:rPr>
          <w:rFonts w:hint="eastAsia"/>
          <w:lang w:eastAsia="zh-CN"/>
        </w:rPr>
        <w:t>张宇辰</w:t>
      </w:r>
      <w:r>
        <w:t>(00:21:19): 然后3023这个就是已经跟我有跟我确认放弃了找两个优先权，因为他们确实还没出那个分子来。他们目前跟我说的是，这就争取到8月份可以定稿正式申请，这里都还是优先权，然后还有另外两个方向也都是一样的情况。</w:t>
      </w:r>
    </w:p>
    <w:p w14:paraId="351F71DC">
      <w:r>
        <w:rPr>
          <w:rFonts w:hint="eastAsia"/>
          <w:lang w:eastAsia="zh-CN"/>
        </w:rPr>
        <w:t>张宇辰</w:t>
      </w:r>
      <w:r>
        <w:t>(00:21:36): 然后这个月给他们新重新更新了一个新的优先权，然后他又 follow 了一个另外的方向。这里就随便他们，因为就是自我们那个 glp one 那个 follow 里来 follow 辉瑞错之后那个 kras 不也 follow 了。方向错嘛，他们一开始哪都开始跟了。然后现在就是研发的人不是很允许自己 follow 了，没有 follow 对方向的，然后他就每个方向只要一出来又看似好的歌，他们就全都跟，然后就变成了母子脸。</w:t>
      </w:r>
    </w:p>
    <w:p w14:paraId="763B1A07">
      <w:r>
        <w:t>说话人03(00:22:04): 意思。</w:t>
      </w:r>
    </w:p>
    <w:p w14:paraId="6CB589DE">
      <w:r>
        <w:rPr>
          <w:rFonts w:hint="eastAsia"/>
          <w:lang w:eastAsia="zh-CN"/>
        </w:rPr>
        <w:t>张宇辰</w:t>
      </w:r>
      <w:r>
        <w:t>(00:22:05): 非常混乱的这么一个事。所有的方向，他出来一个，比如说先 follow 这个，然后突然诺华出来了，就 follow 诺华。然后看到一个新的这个公司，他有那个，那他有 ind 嘛，然后就觉得他这个也有前景，然后他就每个都跟，然后就变成现在变成这么一个情况。然后这个项目也是，就是灰绿的，最后的灰绿的他也是这样，就看到灰绿的小分子出来了。他也要看一手，就是那种不想被不想再往后被人诟病，自己要画方向选的不对的这么一个事儿。他们所有的方向都在进展就比较慢的样子，是这么一个事儿。</w:t>
      </w:r>
    </w:p>
    <w:p w14:paraId="216CA745">
      <w:r>
        <w:rPr>
          <w:rFonts w:hint="eastAsia"/>
          <w:lang w:eastAsia="zh-CN"/>
        </w:rPr>
        <w:t>张宇辰</w:t>
      </w:r>
      <w:r>
        <w:t>(00:22:46): 他们现在的可能的方向。他们最后还是要他们可能是想要诺华的这个分子，因为是诺华花了几千万美元的手术款，买了这个日本公司的，然后买完了就立刻花大钱了嘛。然后他们就认为诺华既然看上了这个股价，那这个股票是好的，他们的内部可能是这么一个情况，所以这个案子就是他们也不见得那么重视。我们可能要到下半年再来说这个案子正式申请立项，什么事情。</w:t>
      </w:r>
    </w:p>
    <w:p w14:paraId="303AA19C">
      <w:r>
        <w:rPr>
          <w:rFonts w:hint="eastAsia"/>
          <w:lang w:eastAsia="zh-CN"/>
        </w:rPr>
        <w:t>张宇辰</w:t>
      </w:r>
      <w:r>
        <w:t>(00:23:16): 101018是许博那边的安还早就是月没有其他的事情。他现在最正第一个案子是有分子的案子，今年1月的可以理解为他今年这一年都是在要化的阶段。这个也很热闹，就是我们已经通过一些情况看到了礼来。</w:t>
      </w:r>
    </w:p>
    <w:p w14:paraId="3E1D4607">
      <w:r>
        <w:rPr>
          <w:rFonts w:hint="eastAsia"/>
          <w:lang w:eastAsia="zh-CN"/>
        </w:rPr>
        <w:t>张宇辰</w:t>
      </w:r>
      <w:r>
        <w:t>(00:23:34): 还有硕迪都有大概加在一起礼来跟硕迪两家公司加在一起，会有20天左右的跨国转变，然后这个他们需要他们在看了这个就是许博对于这个改过的事情也很紧张。他就觉得有大量的公司都在 follow，他包括歌里也做了歌里的那个分子没公开，但已经在推 md 了，然后也都在说这个赛道很紧张什么的。然后这个项目是一个一个重新拉回来的项目，现在情况就去上个月给他写了一个安全。这个项目是属于 jeffrey 那边没有知道这个项目，但是拿要换的那个公共池子在做的就相当于他只有做成了这个好的分子，然后他才会拿去汇报，才会才把这个项目拉回来。目前只是喊我们写优源泉了，因为就是毕竟我们也给他们写嘛，但这个项目的代码就是在公司层面上来说是一个已经没有了的项目，就是在我们这里还是有的。对。然后他老的那个项目，二三年就有一件中国 pat 仅进入中国，然后现在等待一通就这么一个事，其他剩下的这些都是没有了。没有的项目对我解释一下，就这些东西。它因为它实在都太早了，就轮不到我画时间线就是他就全家线程嘛，对，所以他就没有时间线。</w:t>
      </w:r>
    </w:p>
    <w:p w14:paraId="2F85290D">
      <w:r>
        <w:rPr>
          <w:rFonts w:hint="eastAsia"/>
          <w:lang w:eastAsia="zh-CN"/>
        </w:rPr>
        <w:t>张辉</w:t>
      </w:r>
      <w:r>
        <w:t>(00:24:58): 我理解可以说在 pcc 的你发现你还有的连正式申请都没申请，我就是普通话无所谓。</w:t>
      </w:r>
    </w:p>
    <w:p w14:paraId="40569591">
      <w:r>
        <w:rPr>
          <w:rFonts w:hint="eastAsia"/>
          <w:lang w:eastAsia="zh-CN"/>
        </w:rPr>
        <w:t>张宇辰</w:t>
      </w:r>
      <w:r>
        <w:t>(00:25:04): 这些他可能都在头上，只有第一条。</w:t>
      </w:r>
    </w:p>
    <w:p w14:paraId="373A8391">
      <w:r>
        <w:rPr>
          <w:rFonts w:hint="eastAsia"/>
          <w:lang w:eastAsia="zh-CN"/>
        </w:rPr>
        <w:t>张宇辰</w:t>
      </w:r>
      <w:r>
        <w:t>(00:25:09): 我们最早的源泉是什么时候，然后后面啥都没有了，就没有画变成这样，然后这些就都是正常，然后他们现在目前除了1001以外，其他都是。我凉了，他就直接中国或者说压根就没人回来了，差不多就这个事。</w:t>
      </w:r>
    </w:p>
    <w:p w14:paraId="1F39FC54">
      <w:r>
        <w:rPr>
          <w:rFonts w:hint="eastAsia"/>
          <w:lang w:eastAsia="zh-CN"/>
        </w:rPr>
        <w:t>张辉</w:t>
      </w:r>
      <w:r>
        <w:t>(00:25:28): 你等会我再看一眼。</w:t>
      </w:r>
    </w:p>
    <w:p w14:paraId="77392595">
      <w:r>
        <w:t>说话人03(00:25:32): 有一些正式申请，在我们正式立项之前，那等到立项完立项来完了之后，我们是不是把他拉回来去集团核心答辩？也有这种情况，我看前面有项目。</w:t>
      </w:r>
    </w:p>
    <w:p w14:paraId="6467846D">
      <w:r>
        <w:rPr>
          <w:rFonts w:hint="eastAsia"/>
          <w:lang w:eastAsia="zh-CN"/>
        </w:rPr>
        <w:t>张宇辰</w:t>
      </w:r>
      <w:r>
        <w:t>(00:25:45): 我们那个时候还没有，就是我们时候集团因为集团是去年才出的就是没有立项的就不给打款。我们有很多，我们之前有一天是梅丽香打打，他也给我便宜。然后我们还没有遇到，然后我们今年才开始有一个问题，因为就是我们知道他没意向了，他集团那儿也不认了。</w:t>
      </w:r>
    </w:p>
    <w:p w14:paraId="31158DA9">
      <w:r>
        <w:t>说话人03(00:26:04): 就可能先提交正式立项以后再去打对，再把之前已经交过的东西来打一遍。</w:t>
      </w:r>
    </w:p>
    <w:p w14:paraId="20ED55B0">
      <w:r>
        <w:rPr>
          <w:rFonts w:hint="eastAsia"/>
          <w:lang w:eastAsia="zh-CN"/>
        </w:rPr>
        <w:t>张宇辰</w:t>
      </w:r>
      <w:r>
        <w:t>(00:26:04): 我感觉也只能这样，就是，但是就相当于他发挥的功能就变少了。原本是两个人帮我改。但是基于最近这两年下来，他其实也没怎么在给我们改他更多的还是在问像我们在审判这个案子的样子，不是在想在帮我们改这个案子。</w:t>
      </w:r>
    </w:p>
    <w:p w14:paraId="5FD39B52">
      <w:r>
        <w:t>说话人03(00:26:26): 修改这些文件。</w:t>
      </w:r>
    </w:p>
    <w:p w14:paraId="2C258AFE">
      <w:r>
        <w:rPr>
          <w:rFonts w:hint="eastAsia"/>
          <w:lang w:eastAsia="zh-CN"/>
        </w:rPr>
        <w:t>张宇辰</w:t>
      </w:r>
      <w:r>
        <w:t>(00:26:27): 然后抗体这里的项目最近是底下底底下这几个有底下这几个有情况，然后上面的这些都比稳定都在立项，然后我会有预计具体讲这些东西的情况。他现在这三个是同期的，他反正现在看起来是已经分出一个优先级来了。我们在立项的时候可以听得出来，就是公司对于这几个项目的一些态度怎么样，然后这个月具体在上会的时候，12017的二期立项2005的一个301的一个准备要立项。对的情况。这两个是在那个居委会，然后剩下来的都是早期研发让我们写案子，然后让我们检索的事情。然后这个2022005没有特别大的事儿就他们最近在报一个很大的领验的那个项目，说要来现场验收，然后一直在那边抠细节，我不知道这个是叫什么。</w:t>
      </w:r>
    </w:p>
    <w:p w14:paraId="63758717">
      <w:r>
        <w:rPr>
          <w:rFonts w:hint="eastAsia"/>
          <w:lang w:eastAsia="zh-CN"/>
        </w:rPr>
        <w:t>张宇辰</w:t>
      </w:r>
      <w:r>
        <w:t>(00:27:28): 徐丽华你知道吗？</w:t>
      </w:r>
    </w:p>
    <w:p w14:paraId="08538549">
      <w:r>
        <w:rPr>
          <w:rFonts w:hint="eastAsia"/>
          <w:lang w:eastAsia="zh-CN"/>
        </w:rPr>
        <w:t>张辉</w:t>
      </w:r>
      <w:r>
        <w:t>(00:27:31): 不知道。</w:t>
      </w:r>
    </w:p>
    <w:p w14:paraId="3E1532FB">
      <w:r>
        <w:t>说话人03(00:27:31): 徐立峰？</w:t>
      </w:r>
    </w:p>
    <w:p w14:paraId="522AA9AA">
      <w:r>
        <w:rPr>
          <w:rFonts w:hint="eastAsia"/>
          <w:lang w:eastAsia="zh-CN"/>
        </w:rPr>
        <w:t>张辉</w:t>
      </w:r>
      <w:r>
        <w:t>(00:27:33): 集团的？</w:t>
      </w:r>
    </w:p>
    <w:p w14:paraId="5455426F">
      <w:r>
        <w:t>说话人03(00:27:34): 集团？</w:t>
      </w:r>
    </w:p>
    <w:p w14:paraId="6978B139">
      <w:r>
        <w:rPr>
          <w:rFonts w:hint="eastAsia"/>
          <w:lang w:eastAsia="zh-CN"/>
        </w:rPr>
        <w:t>张宇辰</w:t>
      </w:r>
      <w:r>
        <w:t>(00:27:35): 我不知道是谁，他就是蒋博还有凌晨他们那边在主导政府项目的验收，然后扣时间扣分。</w:t>
      </w:r>
    </w:p>
    <w:p w14:paraId="1A459529">
      <w:r>
        <w:rPr>
          <w:rFonts w:hint="eastAsia"/>
          <w:lang w:eastAsia="zh-CN"/>
        </w:rPr>
        <w:t>张辉</w:t>
      </w:r>
      <w:r>
        <w:t>(00:27:42): 徐丽我说错了，不是金美那个徐丽？</w:t>
      </w:r>
    </w:p>
    <w:p w14:paraId="63233184">
      <w:r>
        <w:t>说话人03(00:27:42): 是科研金金美英的嘛，金美英对金美英那边的。</w:t>
      </w:r>
    </w:p>
    <w:p w14:paraId="4916D7CB">
      <w:r>
        <w:rPr>
          <w:rFonts w:hint="eastAsia"/>
          <w:lang w:eastAsia="zh-CN"/>
        </w:rPr>
        <w:t>张宇辰</w:t>
      </w:r>
      <w:r>
        <w:t>(00:27:46): 我不知道他们一直在一直在就是讲什么什么人要什么时候来什么的接待，反正就是讲，反正就把那个这个政府项目或者我见过就是验收一次最庞大就是。</w:t>
      </w:r>
    </w:p>
    <w:p w14:paraId="528A251A">
      <w:r>
        <w:t>说话人03(00:27:58): 林业项目与政府项目。</w:t>
      </w:r>
    </w:p>
    <w:p w14:paraId="48322C57">
      <w:r>
        <w:rPr>
          <w:rFonts w:hint="eastAsia"/>
          <w:lang w:eastAsia="zh-CN"/>
        </w:rPr>
        <w:t>张宇辰</w:t>
      </w:r>
      <w:r>
        <w:t>(00:28:00): 改改的1万次真的很无敌。然后他还要就是什么两个博士什么的，让他们在那边找王者，然后就是什么东西都要反正就是特别复杂。然后反正我们因为我们这些只是给他们所有同志说什么，我们说只是听着而已，然后他们说要什么的就给他发什么，就类似于这么一个事。然后这个月政经正式申请在终止已经定稿了。他们反正他们会交的嘛，定稿的是 PC 跟台湾。然后居委会他们有一个血液流，那边的汇报也不叫新兴项目。他们想汇报进展是他们之前预计的要分阶段拿钱，他们好像达到一个节点，要拿下一个阶段钱了。他们又重新去汇报，要拿钱，然后是这么一个事儿。</w:t>
      </w:r>
    </w:p>
    <w:p w14:paraId="4EC296D7">
      <w:r>
        <w:rPr>
          <w:rFonts w:hint="eastAsia"/>
          <w:lang w:eastAsia="zh-CN"/>
        </w:rPr>
        <w:t>张宇辰</w:t>
      </w:r>
      <w:r>
        <w:t>(00:28:52): 2005的时间线是这样的。他写的上市时间是31年12月31年几月的。反正是31年，然后他这里的线就是我们是从从3月份买的。然后我们 PC 的时间是那个223年3月到的时间是43年，然后这里面是一些异性的情况。他们最早的透视过淋巴瘤的一项是24年的血液瘤的前腺癌那个实验的一项是25年，他们后面的那项，因为实在是太复杂了，他们会每个适应症都来历。</w:t>
      </w:r>
    </w:p>
    <w:p w14:paraId="70ECCA30">
      <w:r>
        <w:t>说话人03(00:29:26): 110002000多。</w:t>
      </w:r>
    </w:p>
    <w:p w14:paraId="613727DB">
      <w:r>
        <w:rPr>
          <w:rFonts w:hint="eastAsia"/>
          <w:lang w:eastAsia="zh-CN"/>
        </w:rPr>
        <w:t>张宇辰</w:t>
      </w:r>
      <w:r>
        <w:t>(00:29:27): 然后有的对，有的人会找我们，有的人都不找我们，所以其实我们就不那么清楚他到底是怎么个立法，他像现在他在立的那个是那个联用化疗的。三线治疗，他也会反正就是要需要钱的，其实说白了并不。</w:t>
      </w:r>
    </w:p>
    <w:p w14:paraId="7BA08420">
      <w:r>
        <w:rPr>
          <w:rFonts w:hint="eastAsia"/>
          <w:lang w:eastAsia="zh-CN"/>
        </w:rPr>
        <w:t>张辉</w:t>
      </w:r>
      <w:r>
        <w:t>(00:29:48): 这2005的当时说这抗体的合成在哪弄？在哪生产？生物制造哪做？</w:t>
      </w:r>
    </w:p>
    <w:p w14:paraId="3F6EC709">
      <w:r>
        <w:rPr>
          <w:rFonts w:hint="eastAsia"/>
          <w:lang w:eastAsia="zh-CN"/>
        </w:rPr>
        <w:t>张宇辰</w:t>
      </w:r>
      <w:r>
        <w:t>(00:29:58): 这谁不知道？</w:t>
      </w:r>
    </w:p>
    <w:p w14:paraId="238D824A">
      <w:r>
        <w:rPr>
          <w:rFonts w:hint="eastAsia"/>
          <w:lang w:eastAsia="zh-CN"/>
        </w:rPr>
        <w:t>张辉</w:t>
      </w:r>
      <w:r>
        <w:t>(00:29:59): 等于是我们自己弄的自己建。</w:t>
      </w:r>
    </w:p>
    <w:p w14:paraId="702825D0">
      <w:r>
        <w:rPr>
          <w:rFonts w:hint="eastAsia"/>
          <w:lang w:eastAsia="zh-CN"/>
        </w:rPr>
        <w:t>张宇辰</w:t>
      </w:r>
      <w:r>
        <w:t>(00:30:00): 在对你弄过来2015的第一个弄过来。</w:t>
      </w:r>
    </w:p>
    <w:p w14:paraId="2C1A32A3">
      <w:r>
        <w:rPr>
          <w:rFonts w:hint="eastAsia"/>
          <w:lang w:eastAsia="zh-CN"/>
        </w:rPr>
        <w:t>张辉</w:t>
      </w:r>
      <w:r>
        <w:t>(00:30:06): 小分子毒素也是在我们自己这里弄吗？</w:t>
      </w:r>
    </w:p>
    <w:p w14:paraId="587BA4A1">
      <w:r>
        <w:t>说话人03(00:30:12): 你们没？</w:t>
      </w:r>
    </w:p>
    <w:p w14:paraId="7B9705E6">
      <w:r>
        <w:rPr>
          <w:rFonts w:hint="eastAsia"/>
          <w:lang w:eastAsia="zh-CN"/>
        </w:rPr>
        <w:t>张宇辰</w:t>
      </w:r>
      <w:r>
        <w:t>(00:30:17): 我理解是因为他们现在目前所有的变更都不在网易云里面变更，然后他们那个负责人叫 cmc 负责人叫李帅，他专门为他成立了一个类似于那种智能制造的平台。</w:t>
      </w:r>
    </w:p>
    <w:p w14:paraId="3C133747">
      <w:r>
        <w:rPr>
          <w:rFonts w:hint="eastAsia"/>
          <w:lang w:eastAsia="zh-CN"/>
        </w:rPr>
        <w:t>张辉</w:t>
      </w:r>
      <w:r>
        <w:t>(00:30:28): 这以后我们 AH 也是我们自己的。</w:t>
      </w:r>
    </w:p>
    <w:p w14:paraId="264FBCF4">
      <w:r>
        <w:rPr>
          <w:rFonts w:hint="eastAsia"/>
          <w:lang w:eastAsia="zh-CN"/>
        </w:rPr>
        <w:t>张宇辰</w:t>
      </w:r>
      <w:r>
        <w:t>(00:30:31): 他们安全。</w:t>
      </w:r>
    </w:p>
    <w:p w14:paraId="110375B1">
      <w:r>
        <w:rPr>
          <w:rFonts w:hint="eastAsia"/>
          <w:lang w:eastAsia="zh-CN"/>
        </w:rPr>
        <w:t>张辉</w:t>
      </w:r>
      <w:r>
        <w:t>(00:30:33): 那等于说因为专业都转给我们了，我估计生产是不是也都我们自己生产了？</w:t>
      </w:r>
    </w:p>
    <w:p w14:paraId="713D118B">
      <w:r>
        <w:rPr>
          <w:rFonts w:hint="eastAsia"/>
          <w:lang w:eastAsia="zh-CN"/>
        </w:rPr>
        <w:t>张宇辰</w:t>
      </w:r>
      <w:r>
        <w:t>(00:30:39): 如果他想要很便宜的做，肯定可能自己做。我是按照他们工艺变更的次数来看，他们得是自己在弄了他实在是变更了太多次了。如果是找1万不买的话，其实没有必要给你那么多他们那对差不多是你的。</w:t>
      </w:r>
    </w:p>
    <w:p w14:paraId="719658C9">
      <w:r>
        <w:rPr>
          <w:rFonts w:hint="eastAsia"/>
          <w:lang w:eastAsia="zh-CN"/>
        </w:rPr>
        <w:t>张辉</w:t>
      </w:r>
      <w:r>
        <w:t>(00:31:01): 你现在是二期嘛，你回头你。</w:t>
      </w:r>
    </w:p>
    <w:p w14:paraId="4358DDF7">
      <w:r>
        <w:rPr>
          <w:rFonts w:hint="eastAsia"/>
          <w:lang w:eastAsia="zh-CN"/>
        </w:rPr>
        <w:t>张辉</w:t>
      </w:r>
      <w:r>
        <w:t>(00:31:05): 你到三期的时候，二期我的规定是怎么规定的，二期可能无所谓到三期可能你得跟我了解一下它生产力都在哪。</w:t>
      </w:r>
    </w:p>
    <w:p w14:paraId="0E5B3527">
      <w:r>
        <w:rPr>
          <w:rFonts w:hint="eastAsia"/>
          <w:lang w:eastAsia="zh-CN"/>
        </w:rPr>
        <w:t>张宇辰</w:t>
      </w:r>
      <w:r>
        <w:t>(00:31:20): 他的我就他现在不分裂他的那个血液流是二三千起步的，他的烫手淋巴瘤是2~3。然后我怀疑他也是这种按节点，我要到哪，然后我再拿下一部分的钱，到时候我去跟同事我去跟他们，反正凌晨这边也有别的项目跟我一起来做，他是知道的。</w:t>
      </w:r>
    </w:p>
    <w:p w14:paraId="519A11A6">
      <w:r>
        <w:rPr>
          <w:rFonts w:hint="eastAsia"/>
          <w:lang w:eastAsia="zh-CN"/>
        </w:rPr>
        <w:t>张辉</w:t>
      </w:r>
      <w:r>
        <w:t>(00:31:39): 对你就帮我确定一下生产抗体的生产和毒素的，它们都在哪生产的。</w:t>
      </w:r>
    </w:p>
    <w:p w14:paraId="24B5CEDA">
      <w:r>
        <w:rPr>
          <w:rFonts w:hint="eastAsia"/>
          <w:lang w:eastAsia="zh-CN"/>
        </w:rPr>
        <w:t>张宇辰</w:t>
      </w:r>
      <w:r>
        <w:t>(00:31:54): 然后这款到时候我也一样戴，这是第二个是 aabc 专利，然后选的这些。去年都是没要求的时间，然后。</w:t>
      </w:r>
    </w:p>
    <w:p w14:paraId="1A1594AA">
      <w:r>
        <w:rPr>
          <w:rFonts w:hint="eastAsia"/>
          <w:lang w:eastAsia="zh-CN"/>
        </w:rPr>
        <w:t>张辉</w:t>
      </w:r>
      <w:r>
        <w:t>(00:32:12): 中资还可以跟你们合作的。</w:t>
      </w:r>
    </w:p>
    <w:p w14:paraId="629AF87A">
      <w:r>
        <w:rPr>
          <w:rFonts w:hint="eastAsia"/>
          <w:lang w:eastAsia="zh-CN"/>
        </w:rPr>
        <w:t>张宇辰</w:t>
      </w:r>
      <w:r>
        <w:t>(00:32:18): 反正这两年跟我们联系的人，我觉得还行，海外留学的老师我觉得比较好，比永庆好一点。</w:t>
      </w:r>
    </w:p>
    <w:p w14:paraId="36E76A75">
      <w:r>
        <w:rPr>
          <w:rFonts w:hint="eastAsia"/>
          <w:lang w:eastAsia="zh-CN"/>
        </w:rPr>
        <w:t>张宇辰</w:t>
      </w:r>
      <w:r>
        <w:t>(00:32:26): 因为他跟我们一起干过公司干事情。然后什么转让海外转让，写这些什么矩阵证，反正这些我都不会这些买他的我都不会，他厉害了，反正误会他会。</w:t>
      </w:r>
    </w:p>
    <w:p w14:paraId="45CA953F">
      <w:r>
        <w:rPr>
          <w:rFonts w:hint="eastAsia"/>
          <w:lang w:eastAsia="zh-CN"/>
        </w:rPr>
        <w:t>张辉</w:t>
      </w:r>
      <w:r>
        <w:t>(00:32:37): 永新的是一个姓周的叫什么？</w:t>
      </w:r>
    </w:p>
    <w:p w14:paraId="360D6086">
      <w:r>
        <w:rPr>
          <w:rFonts w:hint="eastAsia"/>
          <w:lang w:eastAsia="zh-CN"/>
        </w:rPr>
        <w:t>张宇辰</w:t>
      </w:r>
      <w:r>
        <w:t>(00:32:41): 永宁的涉外是周佳文，他好像也不是每一次都是他，我也不是很知道。然后2011年。对，然后后面一项就是2005的一个实际专利，然后他因为他们给我发了一个不可编辑不可复制的，我还在问他们拿可以用的版本，一时半会儿估计也没有空搭理他们了。现在然后那个风险专利是就是没有吧，那个毒素连接子的现有记录就26年7月到期就是下下个月，所以就马上就没有了。对。</w:t>
      </w:r>
    </w:p>
    <w:p w14:paraId="4D041727">
      <w:r>
        <w:rPr>
          <w:rFonts w:hint="eastAsia"/>
          <w:lang w:eastAsia="zh-CN"/>
        </w:rPr>
        <w:t>张宇辰</w:t>
      </w:r>
      <w:r>
        <w:t>(00:33:31): 然后下一个项目是2012然后2012的情况就是这个月收到了他们 abc 那边的国家统确认书，反正是夏国和栾谷那边签字的，然后他们累计选择了45个区域16个异地生小国和7个欧亚生产国。它相比前面的项目，它就删掉了几个东南，它删掉了几个南美的小国家。我也没觉得有什么特别对和不对的，反正就按照他们签字的。</w:t>
      </w:r>
    </w:p>
    <w:p w14:paraId="2CCF01A6">
      <w:r>
        <w:rPr>
          <w:rFonts w:hint="eastAsia"/>
          <w:lang w:eastAsia="zh-CN"/>
        </w:rPr>
        <w:t>张辉</w:t>
      </w:r>
      <w:r>
        <w:t>(00:34:04): 到目前为止，他们没有说要三九维度，他们自己调的，是不是？</w:t>
      </w:r>
    </w:p>
    <w:p w14:paraId="7E154E70">
      <w:r>
        <w:rPr>
          <w:rFonts w:hint="eastAsia"/>
          <w:lang w:eastAsia="zh-CN"/>
        </w:rPr>
        <w:t>张宇辰</w:t>
      </w:r>
      <w:r>
        <w:t>(00:34:09): 我理解他们就是卡卡到时间点了。</w:t>
      </w:r>
    </w:p>
    <w:p w14:paraId="3238F2E0">
      <w:r>
        <w:rPr>
          <w:rFonts w:hint="eastAsia"/>
          <w:lang w:eastAsia="zh-CN"/>
        </w:rPr>
        <w:t>张辉</w:t>
      </w:r>
      <w:r>
        <w:t>(00:34:14): 对就是他们自己定的！</w:t>
      </w:r>
    </w:p>
    <w:p w14:paraId="1F69ABED">
      <w:r>
        <w:rPr>
          <w:rFonts w:hint="eastAsia"/>
          <w:lang w:eastAsia="zh-CN"/>
        </w:rPr>
        <w:t>张宇辰</w:t>
      </w:r>
      <w:r>
        <w:t>(00:34:19): 对他们就是把2005的抄过来，然后删掉几个，他们认为完全没有意义的小小地方。</w:t>
      </w:r>
    </w:p>
    <w:p w14:paraId="79716D79">
      <w:r>
        <w:rPr>
          <w:rFonts w:hint="eastAsia"/>
          <w:lang w:eastAsia="zh-CN"/>
        </w:rPr>
        <w:t>张辉</w:t>
      </w:r>
      <w:r>
        <w:t>(00:34:26): 那谁签字了最后？</w:t>
      </w:r>
    </w:p>
    <w:p w14:paraId="7BB1C388">
      <w:r>
        <w:rPr>
          <w:rFonts w:hint="eastAsia"/>
          <w:lang w:eastAsia="zh-CN"/>
        </w:rPr>
        <w:t>张宇辰</w:t>
      </w:r>
      <w:r>
        <w:t>(00:34:27): 下一步会去关注。他的这个过程是，反正肯定没有拉到医学那边让他们去定，因为理论上来说这个项目在临床是不是也是医学？他肯定是没有找医学。</w:t>
      </w:r>
    </w:p>
    <w:p w14:paraId="33C20EEF">
      <w:r>
        <w:rPr>
          <w:rFonts w:hint="eastAsia"/>
          <w:lang w:eastAsia="zh-CN"/>
        </w:rPr>
        <w:t>张辉</w:t>
      </w:r>
      <w:r>
        <w:t>(00:34:44): 那他钱不是还得要从医学那种走？</w:t>
      </w:r>
    </w:p>
    <w:p w14:paraId="0D731AFE">
      <w:r>
        <w:rPr>
          <w:rFonts w:hint="eastAsia"/>
          <w:lang w:eastAsia="zh-CN"/>
        </w:rPr>
        <w:t>张宇辰</w:t>
      </w:r>
      <w:r>
        <w:t>(00:34:48): 前去年已经有过一辆爆了。</w:t>
      </w:r>
    </w:p>
    <w:p w14:paraId="525C23EA">
      <w:r>
        <w:rPr>
          <w:rFonts w:hint="eastAsia"/>
          <w:lang w:eastAsia="zh-CN"/>
        </w:rPr>
        <w:t>张辉</w:t>
      </w:r>
      <w:r>
        <w:t>(00:34:51): 钱是放在王博和夏博这边还是利息？</w:t>
      </w:r>
    </w:p>
    <w:p w14:paraId="46270C51">
      <w:r>
        <w:rPr>
          <w:rFonts w:hint="eastAsia"/>
          <w:lang w:eastAsia="zh-CN"/>
        </w:rPr>
        <w:t>张宇辰</w:t>
      </w:r>
      <w:r>
        <w:t>(00:34:55): 前天上的刚放的一群里面现在点流程的人是一群。</w:t>
      </w:r>
    </w:p>
    <w:p w14:paraId="4B72A7B5">
      <w:r>
        <w:rPr>
          <w:rFonts w:hint="eastAsia"/>
          <w:lang w:eastAsia="zh-CN"/>
        </w:rPr>
        <w:t>张辉</w:t>
      </w:r>
      <w:r>
        <w:t>(00:35:03): On on and how did you go to?</w:t>
      </w:r>
    </w:p>
    <w:p w14:paraId="38096ACF">
      <w:r>
        <w:rPr>
          <w:rFonts w:hint="eastAsia"/>
          <w:lang w:eastAsia="zh-CN"/>
        </w:rPr>
        <w:t>张宇辰</w:t>
      </w:r>
      <w:r>
        <w:t>(00:35:11): 它的进展也？</w:t>
      </w:r>
    </w:p>
    <w:p w14:paraId="1F1ADDBD">
      <w:r>
        <w:rPr>
          <w:rFonts w:hint="eastAsia"/>
          <w:lang w:eastAsia="zh-CN"/>
        </w:rPr>
        <w:t>张辉</w:t>
      </w:r>
      <w:r>
        <w:t>(00:35:13): Cpt3不在里头？</w:t>
      </w:r>
    </w:p>
    <w:p w14:paraId="2DA2DA4B">
      <w:r>
        <w:rPr>
          <w:rFonts w:hint="eastAsia"/>
          <w:lang w:eastAsia="zh-CN"/>
        </w:rPr>
        <w:t>张辉</w:t>
      </w:r>
      <w:r>
        <w:t>(00:35:16): 对现在不是优胜吗？</w:t>
      </w:r>
    </w:p>
    <w:p w14:paraId="35869051">
      <w:r>
        <w:rPr>
          <w:rFonts w:hint="eastAsia"/>
          <w:lang w:eastAsia="zh-CN"/>
        </w:rPr>
        <w:t>张宇辰</w:t>
      </w:r>
      <w:r>
        <w:t>(00:35:19): 对他是5月月月初过去，所以他的婶婶就是永远的5月。</w:t>
      </w:r>
    </w:p>
    <w:p w14:paraId="50172350">
      <w:r>
        <w:rPr>
          <w:rFonts w:hint="eastAsia"/>
          <w:lang w:eastAsia="zh-CN"/>
        </w:rPr>
        <w:t>张辉</w:t>
      </w:r>
      <w:r>
        <w:t>(00:35:26): I have a.</w:t>
      </w:r>
    </w:p>
    <w:p w14:paraId="6801E31B">
      <w:r>
        <w:rPr>
          <w:rFonts w:hint="eastAsia"/>
          <w:lang w:eastAsia="zh-CN"/>
        </w:rPr>
        <w:t>张宇辰</w:t>
      </w:r>
      <w:r>
        <w:t>(00:35:29): 对我给很他获批的时候给你留过一个话，就是把号码上的里头等你往上翻就能翻到的。然后是情况。</w:t>
      </w:r>
    </w:p>
    <w:p w14:paraId="0A15665F">
      <w:r>
        <w:rPr>
          <w:rFonts w:hint="eastAsia"/>
          <w:lang w:eastAsia="zh-CN"/>
        </w:rPr>
        <w:t>张宇辰</w:t>
      </w:r>
      <w:r>
        <w:t>(00:35:42): 24年 AMD 立翔25年一七立翔现在一起后，然后他的是你选的，因为他刚选，所以差距很大。就是已进的，只有中国台湾阿根廷，所以是三，因为你选他刚给我选的，我还没跟中正在说。所以这里的差额很大，下个月就好了，应该下下个月肯定挺好的，就这里的数字就会很接近。</w:t>
      </w:r>
    </w:p>
    <w:p w14:paraId="5668BA98">
      <w:r>
        <w:rPr>
          <w:rFonts w:hint="eastAsia"/>
          <w:lang w:eastAsia="zh-CN"/>
        </w:rPr>
        <w:t>张辉</w:t>
      </w:r>
      <w:r>
        <w:t>(00:36:10): 底下那些地上的？</w:t>
      </w:r>
    </w:p>
    <w:p w14:paraId="591DD668">
      <w:r>
        <w:rPr>
          <w:rFonts w:hint="eastAsia"/>
          <w:lang w:eastAsia="zh-CN"/>
        </w:rPr>
        <w:t>张宇辰</w:t>
      </w:r>
      <w:r>
        <w:t>(00:36:12): 不是底下这个没有是诊断序列，就这个，然后因为这个是他的分段，所以就没列，这 pp3是这个案子的一个方案。</w:t>
      </w:r>
    </w:p>
    <w:p w14:paraId="33563AE7">
      <w:r>
        <w:rPr>
          <w:rFonts w:hint="eastAsia"/>
          <w:lang w:eastAsia="zh-CN"/>
        </w:rPr>
        <w:t>张辉</w:t>
      </w:r>
      <w:r>
        <w:t>(00:36:21): 你可以下次更新的时候可以这样子。</w:t>
      </w:r>
    </w:p>
    <w:p w14:paraId="7BBFAD0C">
      <w:r>
        <w:rPr>
          <w:rFonts w:hint="eastAsia"/>
          <w:lang w:eastAsia="zh-CN"/>
        </w:rPr>
        <w:t>张宇辰</w:t>
      </w:r>
      <w:r>
        <w:t>(00:36:22): 对所以我就把得把这里的再换一行出来嘛。</w:t>
      </w:r>
    </w:p>
    <w:p w14:paraId="011E16F1">
      <w:r>
        <w:rPr>
          <w:rFonts w:hint="eastAsia"/>
          <w:lang w:eastAsia="zh-CN"/>
        </w:rPr>
        <w:t>张辉</w:t>
      </w:r>
      <w:r>
        <w:t>(00:36:25): 对！</w:t>
      </w:r>
    </w:p>
    <w:p w14:paraId="732E577E">
      <w:r>
        <w:rPr>
          <w:rFonts w:hint="eastAsia"/>
          <w:lang w:eastAsia="zh-CN"/>
        </w:rPr>
        <w:t>张宇辰</w:t>
      </w:r>
      <w:r>
        <w:t>(00:36:26): 是那样清楚一点，看起来的风险更多，然后2020的也是一样。他们俩他们这两个因为申请人只差了三天，他们是一起签回来多的选的地方是一样的，然后我就没有。反正他们签名签过了，我就没有再管他们到底是问了多少个人或者怎么样，因为因为我们之前那个就是我不知道有没有讲，就是我们那个2005那个陈丽敏她是真的去问了。然后问完之后拿回来的表，反正也就是一塌糊涂，就是我给你们投一下。</w:t>
      </w:r>
    </w:p>
    <w:p w14:paraId="6CD7E432">
      <w:r>
        <w:rPr>
          <w:rFonts w:hint="eastAsia"/>
          <w:lang w:eastAsia="zh-CN"/>
        </w:rPr>
        <w:t>张宇辰</w:t>
      </w:r>
      <w:r>
        <w:t>(00:37:03): 就他拉了孙鑫是最配合的，相当于然后拉了飞扬，然后还有就是国内总的市场部的。然后孙晶是国际市场部的他拉了沈的阳是那个 bd 的，然后三面人是夏炎的跟凌晨中一面是 pl？</w:t>
      </w:r>
    </w:p>
    <w:p w14:paraId="25E84D36">
      <w:r>
        <w:t>说话人03(00:37:16): 对铂金。兄弟。是文件注册。</w:t>
      </w:r>
    </w:p>
    <w:p w14:paraId="3D4C842C">
      <w:r>
        <w:rPr>
          <w:rFonts w:hint="eastAsia"/>
          <w:lang w:eastAsia="zh-CN"/>
        </w:rPr>
        <w:t>张宇辰</w:t>
      </w:r>
      <w:r>
        <w:t>(00:37:26): 苏淑娟是2a然后苏小倩是医学，他苏小倩不选，他是给我写案子的那个人。他最后一版最新一版给我选过来的事情就变成这样，就是唯一一个真的好好在写的，就只有孙鑫那边在好好在，就是他在好好写。他就相当于他的写法也不是在对的，因为我现在标的案子是一个前列腺癌的案子，他是对的。</w:t>
      </w:r>
    </w:p>
    <w:p w14:paraId="7AFC88DB">
      <w:r>
        <w:rPr>
          <w:rFonts w:hint="eastAsia"/>
          <w:lang w:eastAsia="zh-CN"/>
        </w:rPr>
        <w:t>张宇辰</w:t>
      </w:r>
      <w:r>
        <w:t>(00:37:50): 2005那个案子在写，就是前面的这里的是我给他们的就是我给他们勾了是化合物去了哪儿。竞品最近的一个竞品去了哪儿，然后我就说了竞品没有适应症专利，所以就没有给他勾，哪儿都没有。别的还没有勾，就放在这。然后战略规划部的人，他就是把这个前列腺癌当成一个化合物的逻辑给我们选了他的优先级，他这个优先级？其实算是有算是我就感觉是有点道理的，就是他是按照正常研发的思路，就是我自己能不能亲自去卖的这个思路来看，他不考虑就是卖的。我把项目卖走，他考虑我本人去那个国家做他到底有没有啥。然后他勾出来的这些比较正常，就是什么韩国马马马来西亚，然后印度以色列这些看起来比较正常，还有飞扬那边多的就不太正常。他就把东欧，北非，中东北非他就是在他的世界里，他的意思就是说他的许可，未来的地方可能那不就全世界了吗？他就稍微离谱一点，就是这个是飞扬那边勾的，然后他勾的就我明显大于就是他勾的勾就远远大于。</w:t>
      </w:r>
    </w:p>
    <w:p w14:paraId="4E6AAB42">
      <w:r>
        <w:rPr>
          <w:rFonts w:hint="eastAsia"/>
          <w:lang w:eastAsia="zh-CN"/>
        </w:rPr>
        <w:t>张辉</w:t>
      </w:r>
      <w:r>
        <w:t>(00:39:08): Let's see, this is a.</w:t>
      </w:r>
    </w:p>
    <w:p w14:paraId="1763A737">
      <w:r>
        <w:rPr>
          <w:rFonts w:hint="eastAsia"/>
          <w:lang w:eastAsia="zh-CN"/>
        </w:rPr>
        <w:t>张宇辰</w:t>
      </w:r>
      <w:r>
        <w:t>(00:39:09): 神经。</w:t>
      </w:r>
    </w:p>
    <w:p w14:paraId="6B4267C6">
      <w:r>
        <w:t>说话人03(00:39:10): 顺心。</w:t>
      </w:r>
    </w:p>
    <w:p w14:paraId="66ABBEB6">
      <w:r>
        <w:rPr>
          <w:rFonts w:hint="eastAsia"/>
          <w:lang w:eastAsia="zh-CN"/>
        </w:rPr>
        <w:t>张辉</w:t>
      </w:r>
      <w:r>
        <w:t>(00:39:11): 这身心，身心到诈骗不会放过他。</w:t>
      </w:r>
    </w:p>
    <w:p w14:paraId="193A1BBF">
      <w:r>
        <w:t>说话人04(00:39:13): 他人也不好。</w:t>
      </w:r>
    </w:p>
    <w:p w14:paraId="36101704">
      <w:r>
        <w:t>说话人03(00:39:14): 是上次我们发文的意见他也比较关注，后来发邮件。</w:t>
      </w:r>
    </w:p>
    <w:p w14:paraId="47CEB2F1">
      <w:r>
        <w:rPr>
          <w:rFonts w:hint="eastAsia"/>
          <w:lang w:eastAsia="zh-CN"/>
        </w:rPr>
        <w:t>张辉</w:t>
      </w:r>
      <w:r>
        <w:t>(00:39:21): 孙鑫就是原先做的研发的是吗？不是？</w:t>
      </w:r>
    </w:p>
    <w:p w14:paraId="7E494534">
      <w:r>
        <w:rPr>
          <w:rFonts w:hint="eastAsia"/>
          <w:lang w:eastAsia="zh-CN"/>
        </w:rPr>
        <w:t>张宇辰</w:t>
      </w:r>
      <w:r>
        <w:t>(00:39:25): 他从我知道他开始他就已经在那。</w:t>
      </w:r>
    </w:p>
    <w:p w14:paraId="3DD2D6AE">
      <w:r>
        <w:t>说话人04(00:39:28): 可以发展在这个地方。</w:t>
      </w:r>
    </w:p>
    <w:p w14:paraId="06A80F30">
      <w:r>
        <w:t>说话人03(00:39:29): 老是算这个东西？</w:t>
      </w:r>
    </w:p>
    <w:p w14:paraId="09988081">
      <w:r>
        <w:rPr>
          <w:rFonts w:hint="eastAsia"/>
          <w:lang w:eastAsia="zh-CN"/>
        </w:rPr>
        <w:t>张宇辰</w:t>
      </w:r>
      <w:r>
        <w:t>(00:39:32): 这个人他听起来对市场他自己能够做的市场比较了解他的批注，我感觉装有他的道理。就比如说我的患者是怎么什么我感觉是有道理的，然后他勾的勾，我觉得都还挺正常。然后在阳那边勾的就是属于他认为哪些地方他能卖掉，他勾出来的地方就是全世界的东南亚，中东北非，他就为了把全世界的给勾了一回。他这个人比较不好，就他你可以看到他跟我勾跟我化工区的地方不一样，那这个确实没有。</w:t>
      </w:r>
    </w:p>
    <w:p w14:paraId="3C3A95C1">
      <w:r>
        <w:rPr>
          <w:rFonts w:hint="eastAsia"/>
          <w:lang w:eastAsia="zh-CN"/>
        </w:rPr>
        <w:t>张宇辰</w:t>
      </w:r>
      <w:r>
        <w:t>(00:40:02): 我感觉他这个就不太对，比如巴林是北非的一个小国家，就在卡塔尔在上面一点就是跟沙特阿拉伯比较近的。他能勾的是因为我们二几年的时候，利拉姆他不是有一个东西卖到北非了吗？他是注意这种东西考虑，他认为自己在那个。</w:t>
      </w:r>
    </w:p>
    <w:p w14:paraId="21C5CEE3">
      <w:r>
        <w:t>说话人03(00:40:21): 他有这样的一个先例或者案例，他之前卖到过这些国家。</w:t>
      </w:r>
    </w:p>
    <w:p w14:paraId="32683990">
      <w:r>
        <w:rPr>
          <w:rFonts w:hint="eastAsia"/>
          <w:lang w:eastAsia="zh-CN"/>
        </w:rPr>
        <w:t>张宇辰</w:t>
      </w:r>
      <w:r>
        <w:t>(00:40:24): 对他们会有这样的一个印象，就他也认为是中东的那些土豪国，就是中东土豪国。然后不有阿联酋什么的嘛，就是有钱嘛，他们的国就变成这样，他当然他就给我勾了一堆什么伊拉克，伊朗那些其实就是我压根就不会做。就是我们都不知道有没有国家，我能不能做的问题就是，然后还有朝鲜什么的，然后黎巴嫩就是他的世界就是有钱的那块。其实，真正有钱的世界就只有沙特和阿联酋嘛。他在这里有一些就勾的比较一般了，像欧曼就只有沙漠，就是有点一般了。然后发明人这边是凌晨跟夏言勾的。他们勾的也还可以，他但他勾的就跟我们就2005的那个是一个逻辑了，他就选了所有专利里面常规他们见到的国家，然后勾了101013个欧洲的国家。就是他跟孙鑫的我觉得好理解一点，就是或者说我觉得对我来说好办事一点，他你让我过来，我不是很抽象嘛，我就不会愿意花这么多钱买他一个就是可能也卖不出去的一个可能性。而这个表原理上来说是要谁，陈丽敏那边统筹，然后他回给我的，他还没回给我，这大概这件事。</w:t>
      </w:r>
    </w:p>
    <w:p w14:paraId="68880998">
      <w:r>
        <w:rPr>
          <w:rFonts w:hint="eastAsia"/>
          <w:lang w:eastAsia="zh-CN"/>
        </w:rPr>
        <w:t>张辉</w:t>
      </w:r>
      <w:r>
        <w:t>(00:41:48): 我觉得争取完以后。</w:t>
      </w:r>
    </w:p>
    <w:p w14:paraId="0AAD2232">
      <w:r>
        <w:rPr>
          <w:rFonts w:hint="eastAsia"/>
          <w:lang w:eastAsia="zh-CN"/>
        </w:rPr>
        <w:t>张宇辰</w:t>
      </w:r>
      <w:r>
        <w:t>(00:41:50): 他自己也是离不了万。</w:t>
      </w:r>
    </w:p>
    <w:p w14:paraId="2A57D165">
      <w:r>
        <w:rPr>
          <w:rFonts w:hint="eastAsia"/>
          <w:lang w:eastAsia="zh-CN"/>
        </w:rPr>
        <w:t>张辉</w:t>
      </w:r>
      <w:r>
        <w:t>(00:41:51): 对你除非有一个算法就出来一个公式，干脆就哪一个就得了。</w:t>
      </w:r>
    </w:p>
    <w:p w14:paraId="4CA0FA0B">
      <w:r>
        <w:t>说话人03(00:41:56): 对。</w:t>
      </w:r>
    </w:p>
    <w:p w14:paraId="03A8DB20">
      <w:r>
        <w:rPr>
          <w:rFonts w:hint="eastAsia"/>
          <w:lang w:eastAsia="zh-CN"/>
        </w:rPr>
        <w:t>张辉</w:t>
      </w:r>
      <w:r>
        <w:t>(00:41:58): 要不然你搭建了这么一个平台，塞，一早上我一看，我觉得陈丽萍也挺难的。</w:t>
      </w:r>
    </w:p>
    <w:p w14:paraId="1F9C2CF1">
      <w:r>
        <w:t>说话人03(00:42:01): 太晕了。</w:t>
      </w:r>
    </w:p>
    <w:p w14:paraId="0CCA1590">
      <w:r>
        <w:rPr>
          <w:rFonts w:hint="eastAsia"/>
          <w:lang w:eastAsia="zh-CN"/>
        </w:rPr>
        <w:t>张宇辰</w:t>
      </w:r>
      <w:r>
        <w:t>(00:42:06): 我觉得他是很认真在上班的人。</w:t>
      </w:r>
    </w:p>
    <w:p w14:paraId="0CE64D2F">
      <w:r>
        <w:rPr>
          <w:rFonts w:hint="eastAsia"/>
          <w:lang w:eastAsia="zh-CN"/>
        </w:rPr>
        <w:t>张宇辰</w:t>
      </w:r>
      <w:r>
        <w:t>(00:42:09): 因为他们是他就领导还是干嘛，他们就会去到他去干嘛，他肯定也不是很清楚，但是就是他还是在干也没有毛病。</w:t>
      </w:r>
    </w:p>
    <w:p w14:paraId="69A2728C">
      <w:r>
        <w:t>说话人03(00:42:15): 会去执行！</w:t>
      </w:r>
    </w:p>
    <w:p w14:paraId="2A9F63CB">
      <w:r>
        <w:rPr>
          <w:rFonts w:hint="eastAsia"/>
          <w:lang w:eastAsia="zh-CN"/>
        </w:rPr>
        <w:t>张宇辰</w:t>
      </w:r>
      <w:r>
        <w:t>(00:42:18): 就5分，可能是徐国那边提的事儿，他自己也不知道到底什么是错的，反正他就认为可以操纵问题，但这个是我理解。第一点，他们没有理解到，这不是一个化合物专利，从原理上来说，我觉得林才能理解到其他的就都没有理解到。然后剩下来的就是我怀疑他也回回，就是回他能够给我回就可能是勾嘛，就是要不就怎么样。他如果不想他任何能力，勾过了他都勾给我，那对我们来说也不是一个。</w:t>
      </w:r>
    </w:p>
    <w:p w14:paraId="7BDB900F">
      <w:r>
        <w:rPr>
          <w:rFonts w:hint="eastAsia"/>
          <w:lang w:eastAsia="zh-CN"/>
        </w:rPr>
        <w:t>张辉</w:t>
      </w:r>
      <w:r>
        <w:t>(00:42:50): 勾叉那什么 high low 那个 milo 是他们自己弄的？填成这样，我想我觉得利利民也挺难受的，最后他们怎么决策？</w:t>
      </w:r>
    </w:p>
    <w:p w14:paraId="45DBF908">
      <w:r>
        <w:t>说话人03(00:43:05): 对你说是你，你说现在投资发展部过了这么多，你说万一以后你你不采纳吧！</w:t>
      </w:r>
    </w:p>
    <w:p w14:paraId="5930C5D0">
      <w:r>
        <w:rPr>
          <w:rFonts w:hint="eastAsia"/>
          <w:lang w:eastAsia="zh-CN"/>
        </w:rPr>
        <w:t>张宇辰</w:t>
      </w:r>
      <w:r>
        <w:t>(00:43:13): 对你比如说我勾那个书单，我们觉得没有意义，最后他说他卖了书单。</w:t>
      </w:r>
    </w:p>
    <w:p w14:paraId="58441F98">
      <w:r>
        <w:t>说话人03(00:43:13): 他说人家提过。</w:t>
      </w:r>
    </w:p>
    <w:p w14:paraId="5C9C88F9">
      <w:r>
        <w:rPr>
          <w:rFonts w:hint="eastAsia"/>
          <w:lang w:eastAsia="zh-CN"/>
        </w:rPr>
        <w:t>张宇辰</w:t>
      </w:r>
      <w:r>
        <w:t>(00:43:18): 那我们怎么办，他我说我他怎么办，他也没有怎么他也不能怎么办，反正他们那边就是陈立明那边他我理解他们现在应该确实忙不过来，不就是孙旭跟于斌周丹丽他们不都走了吗？然后下一波的问题还没来，他们就现在疯狂压迫陈立明，龚琳，他们这些人，然后估计他们压根也没空管我们觉得也是现实问题。当然说而已，他应该要搭理我们，只是他压根没空，我感觉。</w:t>
      </w:r>
    </w:p>
    <w:p w14:paraId="6EDF1596">
      <w:r>
        <w:rPr>
          <w:rFonts w:hint="eastAsia"/>
          <w:lang w:eastAsia="zh-CN"/>
        </w:rPr>
        <w:t>张辉</w:t>
      </w:r>
      <w:r>
        <w:t>(00:43:44): 他当时如果建一个权重，大概其实统计完是什么个权重就好了，他们肯定还是要讨论的，没排到议事日程。</w:t>
      </w:r>
    </w:p>
    <w:p w14:paraId="6D442406">
      <w:r>
        <w:rPr>
          <w:rFonts w:hint="eastAsia"/>
          <w:lang w:eastAsia="zh-CN"/>
        </w:rPr>
        <w:t>张宇辰</w:t>
      </w:r>
      <w:r>
        <w:t>(00:43:59): 反正我的操作就是我现在就给他进行台湾和 pcp。</w:t>
      </w:r>
    </w:p>
    <w:p w14:paraId="1D9CA455">
      <w:r>
        <w:rPr>
          <w:rFonts w:hint="eastAsia"/>
          <w:lang w:eastAsia="zh-CN"/>
        </w:rPr>
        <w:t>张辉</w:t>
      </w:r>
      <w:r>
        <w:t>(00:44:03): 那你还多长时间？</w:t>
      </w:r>
    </w:p>
    <w:p w14:paraId="535BC5C5">
      <w:r>
        <w:rPr>
          <w:rFonts w:hint="eastAsia"/>
          <w:lang w:eastAsia="zh-CN"/>
        </w:rPr>
        <w:t>张宇辰</w:t>
      </w:r>
      <w:r>
        <w:t>(00:44:04): 我没听过明天。</w:t>
      </w:r>
    </w:p>
    <w:p w14:paraId="12ACDCFF">
      <w:r>
        <w:rPr>
          <w:rFonts w:hint="eastAsia"/>
          <w:lang w:eastAsia="zh-CN"/>
        </w:rPr>
        <w:t>张辉</w:t>
      </w:r>
      <w:r>
        <w:t>(00:44:07): 就到期了，进过家。</w:t>
      </w:r>
    </w:p>
    <w:p w14:paraId="470441EC">
      <w:r>
        <w:rPr>
          <w:rFonts w:hint="eastAsia"/>
          <w:lang w:eastAsia="zh-CN"/>
        </w:rPr>
        <w:t>张宇辰</w:t>
      </w:r>
      <w:r>
        <w:t>(00:44:10): 不是巴黎公约的，我要到车。</w:t>
      </w:r>
    </w:p>
    <w:p w14:paraId="21B16C7B">
      <w:r>
        <w:rPr>
          <w:rFonts w:hint="eastAsia"/>
          <w:lang w:eastAsia="zh-CN"/>
        </w:rPr>
        <w:t>张辉</w:t>
      </w:r>
      <w:r>
        <w:t>(00:44:14): 庆祝！</w:t>
      </w:r>
    </w:p>
    <w:p w14:paraId="183F17FD">
      <w:r>
        <w:rPr>
          <w:rFonts w:hint="eastAsia"/>
          <w:lang w:eastAsia="zh-CN"/>
        </w:rPr>
        <w:t>张宇辰</w:t>
      </w:r>
      <w:r>
        <w:t>(00:44:15): 对，就让他们聊吧。因为因为是夏言，林晨那边的他们比较确定，就他们的语气是比较确定的，就是因为他们选过嘛，我不知道他们会不会更采纳夏言他们那边的那个啥，剩下来的人？这里的人说白了，剩下的人他们压根就没干过这个事儿就飞扬，是一直完全不知道到底要干嘛的。</w:t>
      </w:r>
    </w:p>
    <w:p w14:paraId="5D4000A6">
      <w:r>
        <w:rPr>
          <w:rFonts w:hint="eastAsia"/>
          <w:lang w:eastAsia="zh-CN"/>
        </w:rPr>
        <w:t>张宇辰</w:t>
      </w:r>
      <w:r>
        <w:t>(00:44:37): 孙兴我觉得是因为孙兴是跟你沟通过，他有可能知道一点，我们想要干嘛。剩下来的这些国内总部的这些人，他们压根就是一种不想知道的那种情况，大概是这么一个事儿，我觉得只是汇报一下他们现在搞成怎么样了而已。</w:t>
      </w:r>
    </w:p>
    <w:p w14:paraId="03D3A274">
      <w:r>
        <w:rPr>
          <w:rFonts w:hint="eastAsia"/>
          <w:lang w:eastAsia="zh-CN"/>
        </w:rPr>
        <w:t>张宇辰</w:t>
      </w:r>
      <w:r>
        <w:t>(00:44:56): 那这个表之前姚就之前姚杰不是要我们给他发一下，我想跟他说我们落，我跟他们说我们落地不了，我跟他随便聊了两句。</w:t>
      </w:r>
    </w:p>
    <w:p w14:paraId="71148D61">
      <w:r>
        <w:rPr>
          <w:rFonts w:hint="eastAsia"/>
          <w:lang w:eastAsia="zh-CN"/>
        </w:rPr>
        <w:t>张辉</w:t>
      </w:r>
      <w:r>
        <w:t>(00:45:04): 那要解散军多地不了。</w:t>
      </w:r>
    </w:p>
    <w:p w14:paraId="7D94E53D">
      <w:r>
        <w:rPr>
          <w:rFonts w:hint="eastAsia"/>
          <w:lang w:eastAsia="zh-CN"/>
        </w:rPr>
        <w:t>张宇辰</w:t>
      </w:r>
      <w:r>
        <w:t>(00:45:06): 我跟他说，反正也是我给他发了个 word 像我们说我们一般都要 word 前天。</w:t>
      </w:r>
    </w:p>
    <w:p w14:paraId="76C46462">
      <w:r>
        <w:rPr>
          <w:rFonts w:hint="eastAsia"/>
          <w:lang w:eastAsia="zh-CN"/>
        </w:rPr>
        <w:t>张辉</w:t>
      </w:r>
      <w:r>
        <w:t>(00:45:12): 前天黄燕山在路上给我打电话选择的问我怎么给一个原则，我说我给不了他一个原则。</w:t>
      </w:r>
    </w:p>
    <w:p w14:paraId="6F7F118A">
      <w:r>
        <w:t>说话人03(00:45:21): 王总他是怎么提，怎么想起来选国家的是对他们有要求？</w:t>
      </w:r>
    </w:p>
    <w:p w14:paraId="60E0E34E">
      <w:r>
        <w:rPr>
          <w:rFonts w:hint="eastAsia"/>
          <w:lang w:eastAsia="zh-CN"/>
        </w:rPr>
        <w:t>张辉</w:t>
      </w:r>
      <w:r>
        <w:t>(00:45:25): 他们有一个项目没有，他们有项目要选择国家可能姚杰那边还得问到黄山那边去。</w:t>
      </w:r>
    </w:p>
    <w:p w14:paraId="3E82B923">
      <w:r>
        <w:rPr>
          <w:rFonts w:hint="eastAsia"/>
          <w:lang w:eastAsia="zh-CN"/>
        </w:rPr>
        <w:t>张宇辰</w:t>
      </w:r>
      <w:r>
        <w:t>(00:45:33): 不是你记不记得是我们那次跟徐波汇报？徐波说他到的10624选少了，你为什么只选了欧洲。</w:t>
      </w:r>
    </w:p>
    <w:p w14:paraId="757BF498">
      <w:r>
        <w:rPr>
          <w:rFonts w:hint="eastAsia"/>
          <w:lang w:eastAsia="zh-CN"/>
        </w:rPr>
        <w:t>张宇辰</w:t>
      </w:r>
      <w:r>
        <w:t>(00:45:40): 然后你看别人巴西他们，他是说巴西罗马，巴西卖了80个亿就靠一个专利，然后他们不就听进去了，到这不就听进去了。</w:t>
      </w:r>
    </w:p>
    <w:p w14:paraId="750EF16C">
      <w:r>
        <w:t>说话人03(00:45:48): 对你说太肠粉。</w:t>
      </w:r>
    </w:p>
    <w:p w14:paraId="655D70C6">
      <w:r>
        <w:rPr>
          <w:rFonts w:hint="eastAsia"/>
          <w:lang w:eastAsia="zh-CN"/>
        </w:rPr>
        <w:t>张宇辰</w:t>
      </w:r>
      <w:r>
        <w:t>(00:45:50): 对，然后那天是姚姐让他听进去了。他觉得徐波在谴责他，可能就是就他不知道徐波一直都这么讲话的，还有觉得徐波在谴责他们做的有问题了。所以他们就开始那个开就开始去问这个事情，但是我不知道他们有没有在汇报他有可能是想要汇报或者怎么样。然后是2020然后我刚刚说就他们签回来了，一纸跟2012一纸，然后我们就到时候照办。然后这个时间这个名因为是买的，就他的时间线混乱一点就是嘉禾的正式申请是在我买以前他就已经写了，然后我们是买来这两件专利以后自己做的。ADC ADC 是25年3月标的分子到期时间是25年四五年。然后不详是因为他有可能前景不如别的项目那么清楚，大概离它最近的抗体的 fto 是去年年底。然后他的布局情况是这样就是价格买来那个案子进了15个国家，进了15个海外国家就是欧美，然后是英语国家。已授权的国家是欧亚一批生员国未选，他只给我写了一批没给我写，具体去哪里。然后这个是我们标的这个跟102012那个情况一样，就是他就是选了45个，然后进了三个是巴黎公约的三个，所以这里有一个巨大的差额。</w:t>
      </w:r>
    </w:p>
    <w:p w14:paraId="64BA8321">
      <w:r>
        <w:rPr>
          <w:rFonts w:hint="eastAsia"/>
          <w:lang w:eastAsia="zh-CN"/>
        </w:rPr>
        <w:t>张辉</w:t>
      </w:r>
      <w:r>
        <w:t>(00:47:18): 你的一批生效，我们会选以后你们就统一的把默认，如果未来能去的都默认是有机会去的，你觉得这都改成数值就得了。你你欧洲的生肖狗不就是15个吗？全部的话。</w:t>
      </w:r>
    </w:p>
    <w:p w14:paraId="7072CE24">
      <w:r>
        <w:rPr>
          <w:rFonts w:hint="eastAsia"/>
          <w:lang w:eastAsia="zh-CN"/>
        </w:rPr>
        <w:t>张宇辰</w:t>
      </w:r>
      <w:r>
        <w:t>(00:47:35): 不是。</w:t>
      </w:r>
    </w:p>
    <w:p w14:paraId="3260CFBC">
      <w:r>
        <w:rPr>
          <w:rFonts w:hint="eastAsia"/>
          <w:lang w:eastAsia="zh-CN"/>
        </w:rPr>
        <w:t>张辉</w:t>
      </w:r>
      <w:r>
        <w:t>(00:47:35): 不是那总共多少个？</w:t>
      </w:r>
    </w:p>
    <w:p w14:paraId="654A8A99">
      <w:r>
        <w:rPr>
          <w:rFonts w:hint="eastAsia"/>
          <w:lang w:eastAsia="zh-CN"/>
        </w:rPr>
        <w:t>张宇辰</w:t>
      </w:r>
      <w:r>
        <w:t>(00:47:39): 三三十几个吧？</w:t>
      </w:r>
    </w:p>
    <w:p w14:paraId="42E86C63">
      <w:r>
        <w:rPr>
          <w:rFonts w:hint="eastAsia"/>
          <w:lang w:eastAsia="zh-CN"/>
        </w:rPr>
        <w:t>张辉</w:t>
      </w:r>
      <w:r>
        <w:t>(00:47:41): 三十几个，那你们就加上去就得了。你们默认，比如说你们选择欧洲未来的生效中的在三十几个国家生效，那你们就是这范围我已经圈定了，那未来进不进入，到时候再说。</w:t>
      </w:r>
    </w:p>
    <w:p w14:paraId="15D3D77A">
      <w:r>
        <w:rPr>
          <w:rFonts w:hint="eastAsia"/>
          <w:lang w:eastAsia="zh-CN"/>
        </w:rPr>
        <w:t>张宇辰</w:t>
      </w:r>
      <w:r>
        <w:t>(00:47:55): 你学长这里的数字就是加30个三十几？</w:t>
      </w:r>
    </w:p>
    <w:p w14:paraId="53090AC7">
      <w:r>
        <w:t>说话人03(00:47:58): 就默认都先加上。</w:t>
      </w:r>
    </w:p>
    <w:p w14:paraId="057DD7F4">
      <w:r>
        <w:rPr>
          <w:rFonts w:hint="eastAsia"/>
          <w:lang w:eastAsia="zh-CN"/>
        </w:rPr>
        <w:t>张宇辰</w:t>
      </w:r>
      <w:r>
        <w:t>(00:48:00): 因为多人都？</w:t>
      </w:r>
    </w:p>
    <w:p w14:paraId="569350F6">
      <w:r>
        <w:rPr>
          <w:rFonts w:hint="eastAsia"/>
          <w:lang w:eastAsia="zh-CN"/>
        </w:rPr>
        <w:t>张辉</w:t>
      </w:r>
      <w:r>
        <w:t>(00:48:02): 对默认都去。您这是已选择你是有这个机会去这个东西，你一开始的机会，我圈定的机会范围就是这么多，那为啥具体进度的，那到时候他们？</w:t>
      </w:r>
    </w:p>
    <w:p w14:paraId="2FEB8F20">
      <w:r>
        <w:t>说话人03(00:48:13): 就看后面具体定已经不再。</w:t>
      </w:r>
    </w:p>
    <w:p w14:paraId="507CA386">
      <w:r>
        <w:rPr>
          <w:rFonts w:hint="eastAsia"/>
          <w:lang w:eastAsia="zh-CN"/>
        </w:rPr>
        <w:t>张辉</w:t>
      </w:r>
      <w:r>
        <w:t>(00:48:15): 是已进入的，那等于15个10。</w:t>
      </w:r>
    </w:p>
    <w:p w14:paraId="259CFDFE">
      <w:r>
        <w:t>说话人03(00:48:17): 是具体性的。</w:t>
      </w:r>
    </w:p>
    <w:p w14:paraId="08C8D8BC">
      <w:r>
        <w:rPr>
          <w:rFonts w:hint="eastAsia"/>
          <w:lang w:eastAsia="zh-CN"/>
        </w:rPr>
        <w:t>张辉</w:t>
      </w:r>
      <w:r>
        <w:t>(00:48:19): 对这样就统一了嘛，你也不用那么费劲，因为在前面的余选的国家是。</w:t>
      </w:r>
    </w:p>
    <w:p w14:paraId="51634581">
      <w:r>
        <w:rPr>
          <w:rFonts w:hint="eastAsia"/>
          <w:lang w:eastAsia="zh-CN"/>
        </w:rPr>
        <w:t>张宇辰</w:t>
      </w:r>
      <w:r>
        <w:t>(00:48:25): 不是我是觉得要不要给他们这个概念就是我选择未来还能再进这个概念。我觉得他们不有这个概念，就是认为我现在选了选的不对，我未来还能改。</w:t>
      </w:r>
    </w:p>
    <w:p w14:paraId="1A0C1DF9">
      <w:r>
        <w:rPr>
          <w:rFonts w:hint="eastAsia"/>
          <w:lang w:eastAsia="zh-CN"/>
        </w:rPr>
        <w:t>张辉</w:t>
      </w:r>
      <w:r>
        <w:t>(00:48:33): 你是这个单位？</w:t>
      </w:r>
    </w:p>
    <w:p w14:paraId="18B45DD4">
      <w:r>
        <w:rPr>
          <w:rFonts w:hint="eastAsia"/>
          <w:lang w:eastAsia="zh-CN"/>
        </w:rPr>
        <w:t>张宇辰</w:t>
      </w:r>
      <w:r>
        <w:t>(00:48:34): 就我就感觉是我们就不能给他，就你反正你们这边更高层的会抱怨，是不是我觉得底下落地的人不能给他概念是我还能。</w:t>
      </w:r>
    </w:p>
    <w:p w14:paraId="62BEE882">
      <w:r>
        <w:rPr>
          <w:rFonts w:hint="eastAsia"/>
          <w:lang w:eastAsia="zh-CN"/>
        </w:rPr>
        <w:t>张辉</w:t>
      </w:r>
      <w:r>
        <w:t>(00:48:50): 你选择多个国家，你未来就是一个要进的，要花钱的！</w:t>
      </w:r>
    </w:p>
    <w:p w14:paraId="6EA6A61A">
      <w:r>
        <w:rPr>
          <w:rFonts w:hint="eastAsia"/>
          <w:lang w:eastAsia="zh-CN"/>
        </w:rPr>
        <w:t>张宇辰</w:t>
      </w:r>
      <w:r>
        <w:t>(00:48:57): 我理解，接下来就是为了在喊他们了。</w:t>
      </w:r>
    </w:p>
    <w:p w14:paraId="1B48E4D1">
      <w:r>
        <w:rPr>
          <w:rFonts w:hint="eastAsia"/>
          <w:lang w:eastAsia="zh-CN"/>
        </w:rPr>
        <w:t>张辉</w:t>
      </w:r>
      <w:r>
        <w:t>(00:49:00): 你还要再决策一下？</w:t>
      </w:r>
    </w:p>
    <w:p w14:paraId="58788886">
      <w:r>
        <w:rPr>
          <w:rFonts w:hint="eastAsia"/>
          <w:lang w:eastAsia="zh-CN"/>
        </w:rPr>
        <w:t>张宇辰</w:t>
      </w:r>
      <w:r>
        <w:t>(00:49:01): 再喊什么来，再喊什么一次，因为不然一批给国家之后翻译英文他也不会我，他估计也没有这个预算。</w:t>
      </w:r>
    </w:p>
    <w:p w14:paraId="4AD67C76">
      <w:r>
        <w:rPr>
          <w:rFonts w:hint="eastAsia"/>
          <w:lang w:eastAsia="zh-CN"/>
        </w:rPr>
        <w:t>张辉</w:t>
      </w:r>
      <w:r>
        <w:t>(00:49:14): 那这个问题就是像徐俊华讨论的你一聘就咱们在当时讨论 PPT 那个流程的时候，你一聘的时候还要不要再决策一次？我当时是说。</w:t>
      </w:r>
    </w:p>
    <w:p w14:paraId="4AA60D7D">
      <w:r>
        <w:rPr>
          <w:rFonts w:hint="eastAsia"/>
          <w:lang w:eastAsia="zh-CN"/>
        </w:rPr>
        <w:t>张宇辰</w:t>
      </w:r>
      <w:r>
        <w:t>(00:49:25): 我理论上现在从这个会议以后再也不决策一次了，之前没给我选的，我回来找你们。</w:t>
      </w:r>
    </w:p>
    <w:p w14:paraId="04476EA9">
      <w:r>
        <w:rPr>
          <w:rFonts w:hint="eastAsia"/>
          <w:lang w:eastAsia="zh-CN"/>
        </w:rPr>
        <w:t>张辉</w:t>
      </w:r>
      <w:r>
        <w:t>(00:49:35): 你那你要不要给他们再决策一次？</w:t>
      </w:r>
    </w:p>
    <w:p w14:paraId="77732514">
      <w:r>
        <w:rPr>
          <w:rFonts w:hint="eastAsia"/>
          <w:lang w:eastAsia="zh-CN"/>
        </w:rPr>
        <w:t>张宇辰</w:t>
      </w:r>
      <w:r>
        <w:t>(00:49:37): 这因为他没给我选，他只能再给我决策一次。</w:t>
      </w:r>
    </w:p>
    <w:p w14:paraId="7DE4FBE0">
      <w:r>
        <w:rPr>
          <w:rFonts w:hint="eastAsia"/>
          <w:lang w:eastAsia="zh-CN"/>
        </w:rPr>
        <w:t>张辉</w:t>
      </w:r>
      <w:r>
        <w:t>(00:49:42): 那这是以前历史遗留的问题，那未来你是不会了？</w:t>
      </w:r>
    </w:p>
    <w:p w14:paraId="6F143A7C">
      <w:r>
        <w:rPr>
          <w:rFonts w:hint="eastAsia"/>
          <w:lang w:eastAsia="zh-CN"/>
        </w:rPr>
        <w:t>张宇辰</w:t>
      </w:r>
      <w:r>
        <w:t>(00:49:47): 除非他主动发起，他说他要改。</w:t>
      </w:r>
    </w:p>
    <w:p w14:paraId="512DAA2D">
      <w:r>
        <w:t>说话人03(00:49:50): 就相当于这些你，你记录的失效果都已经选完了一次性选完了。</w:t>
      </w:r>
    </w:p>
    <w:p w14:paraId="751556E4">
      <w:r>
        <w:rPr>
          <w:rFonts w:hint="eastAsia"/>
          <w:lang w:eastAsia="zh-CN"/>
        </w:rPr>
        <w:t>张宇辰</w:t>
      </w:r>
      <w:r>
        <w:t>(00:49:56): 现在就让他选现在都这个阶段都选完，他们是选不出来还是限制你是选不出来？</w:t>
      </w:r>
    </w:p>
    <w:p w14:paraId="6CB3B0B7">
      <w:r>
        <w:rPr>
          <w:rFonts w:hint="eastAsia"/>
          <w:lang w:eastAsia="zh-CN"/>
        </w:rPr>
        <w:t>张辉</w:t>
      </w:r>
      <w:r>
        <w:t>(00:50:03): 我明白你的意思就是一个特例。</w:t>
      </w:r>
    </w:p>
    <w:p w14:paraId="115E3EAF">
      <w:r>
        <w:rPr>
          <w:rFonts w:hint="eastAsia"/>
          <w:lang w:eastAsia="zh-CN"/>
        </w:rPr>
        <w:t>张辉</w:t>
      </w:r>
      <w:r>
        <w:t>(00:50:06): 现在来说，因为当时历史你没办法选未来还要选其他现在都选了，都选完以后反正默认就按这个东西走了，我们一开始就把所有的东西考虑进去了，这么一个大范围。在整个走的过程当中，反正我们部门是这么走的，然后办公间你们觉得要调整了，你们随时给我反馈。我删我减在这基础上减少，无非就是这么个工作了？</w:t>
      </w:r>
    </w:p>
    <w:p w14:paraId="187F0E86">
      <w:r>
        <w:rPr>
          <w:rFonts w:hint="eastAsia"/>
          <w:lang w:eastAsia="zh-CN"/>
        </w:rPr>
        <w:t>张辉</w:t>
      </w:r>
      <w:r>
        <w:t>(00:50:33): 行，那我理解你等下吧，你就这样。</w:t>
      </w:r>
    </w:p>
    <w:p w14:paraId="3F21907C">
      <w:r>
        <w:t>说话人03(00:50:39): 用家的话是不是也行，也不一定解？</w:t>
      </w:r>
    </w:p>
    <w:p w14:paraId="559A2AC8">
      <w:r>
        <w:rPr>
          <w:rFonts w:hint="eastAsia"/>
          <w:lang w:eastAsia="zh-CN"/>
        </w:rPr>
        <w:t>张辉</w:t>
      </w:r>
      <w:r>
        <w:t>(00:50:43): 加加不了吧？</w:t>
      </w:r>
    </w:p>
    <w:p w14:paraId="7691C098">
      <w:r>
        <w:t>说话人03(00:50:44): 就生效果嘛！</w:t>
      </w:r>
    </w:p>
    <w:p w14:paraId="672BBB77">
      <w:r>
        <w:rPr>
          <w:rFonts w:hint="eastAsia"/>
          <w:lang w:eastAsia="zh-CN"/>
        </w:rPr>
        <w:t>张宇辰</w:t>
      </w:r>
      <w:r>
        <w:t>(00:50:45): 如果做鲜效果是可以。</w:t>
      </w:r>
    </w:p>
    <w:p w14:paraId="339FEB25">
      <w:r>
        <w:t>说话人03(00:50:47): 可以加就生生下以后。</w:t>
      </w:r>
    </w:p>
    <w:p w14:paraId="1BCE6EAB">
      <w:r>
        <w:rPr>
          <w:rFonts w:hint="eastAsia"/>
          <w:lang w:eastAsia="zh-CN"/>
        </w:rPr>
        <w:t>张宇辰</w:t>
      </w:r>
      <w:r>
        <w:t>(00:50:53): 然后是月在理想，这个项目就是这三个同期的项目里面就是2017是现在公司里面最想做的，然后就是资源最给的资源投入最多的这个项目就是他们去上会。然后李总也说就是我们缺一个李总，也就是我们缺让我们扬眉吐气的一个项目，然后他现在就指望这个项目就有一点这样的一个类似的发言，然后情况就是这个还没有让他们选过价还没到，因为比另外他们两个。</w:t>
      </w:r>
    </w:p>
    <w:p w14:paraId="15139674">
      <w:r>
        <w:rPr>
          <w:rFonts w:hint="eastAsia"/>
          <w:lang w:eastAsia="zh-CN"/>
        </w:rPr>
        <w:t>张辉</w:t>
      </w:r>
      <w:r>
        <w:t>(00:51:29): 到什么时间了？</w:t>
      </w:r>
    </w:p>
    <w:p w14:paraId="775BB3D1">
      <w:r>
        <w:rPr>
          <w:rFonts w:hint="eastAsia"/>
          <w:lang w:eastAsia="zh-CN"/>
        </w:rPr>
        <w:t>张宇辰</w:t>
      </w:r>
      <w:r>
        <w:t>(00:51:31): 到下个下下个月。</w:t>
      </w:r>
    </w:p>
    <w:p w14:paraId="7D3C4B64">
      <w:r>
        <w:rPr>
          <w:rFonts w:hint="eastAsia"/>
          <w:lang w:eastAsia="zh-CN"/>
        </w:rPr>
        <w:t>张辉</w:t>
      </w:r>
      <w:r>
        <w:t>(00:51:33): 到研发二期。</w:t>
      </w:r>
    </w:p>
    <w:p w14:paraId="0808DC81">
      <w:r>
        <w:rPr>
          <w:rFonts w:hint="eastAsia"/>
          <w:lang w:eastAsia="zh-CN"/>
        </w:rPr>
        <w:t>张宇辰</w:t>
      </w:r>
      <w:r>
        <w:t>(00:51:37): 看二期，他们是结直肠癌二期。他现在列的是三线的一个什么，未来要推一线的一个11个一个逻辑，就是他现在列的是三线的检查。那他要基于这个项目中怎么怎么样一个什么临床策略可以推一线的检查，这个反正我也没听懂，大概是怎么个意思。这个是专利的情况。</w:t>
      </w:r>
    </w:p>
    <w:p w14:paraId="372BB0D1">
      <w:r>
        <w:t>说话人03(00:52:12): Sonia.</w:t>
      </w:r>
    </w:p>
    <w:p w14:paraId="0F6D1B13">
      <w:r>
        <w:rPr>
          <w:rFonts w:hint="eastAsia"/>
          <w:lang w:eastAsia="zh-CN"/>
        </w:rPr>
        <w:t>张宇辰</w:t>
      </w:r>
      <w:r>
        <w:t>(00:52:13): 15年到期。然后他的三线的上市时间是2031年12月，他写的是这么写的，他写在这里，然后不知道他们说是怎么说的。分子区的专利是15年到期是未到选择时间，反正也是今年都会给我选。</w:t>
      </w:r>
    </w:p>
    <w:p w14:paraId="23F87B29">
      <w:r>
        <w:rPr>
          <w:rFonts w:hint="eastAsia"/>
          <w:lang w:eastAsia="zh-CN"/>
        </w:rPr>
        <w:t>张宇辰</w:t>
      </w:r>
      <w:r>
        <w:t>(00:52:35): 这里面是一些竞品，然后包括豪森的这个卖给了罗氏，然后乐普的卖给了一个叫什么阿阿瑞阿瑞什么的公司，然后印恩的是跟 gsk 合作很多是这样。华东他们认为自己在这个位置，他们认为自己可以很快或者怎么样。这个是他们认为他们医学这边其实是自己相当于这个是医联，他们以以联乐普，然后先生在名，然后迈威华东印恩。他们是医学的人，医学的圈子，他们自己知道别人的公司大概什么情况，别人的产品大概入做怎么样。他们大概有一些内部的消息或者怎么样，他们在沟通一些，反正我也听不懂的话，我就听下来。听起来他们觉得自己有信心，公司就认为在20172012202零里面就是我们。</w:t>
      </w:r>
    </w:p>
    <w:p w14:paraId="19D41782">
      <w:r>
        <w:rPr>
          <w:rFonts w:hint="eastAsia"/>
          <w:lang w:eastAsia="zh-CN"/>
        </w:rPr>
        <w:t>张辉</w:t>
      </w:r>
      <w:r>
        <w:t>(00:53:27): 流行。</w:t>
      </w:r>
    </w:p>
    <w:p w14:paraId="27AC77CC">
      <w:r>
        <w:rPr>
          <w:rFonts w:hint="eastAsia"/>
          <w:lang w:eastAsia="zh-CN"/>
        </w:rPr>
        <w:t>张宇辰</w:t>
      </w:r>
      <w:r>
        <w:t>(00:53:28): 最最优选的是这个项目，也不是说。</w:t>
      </w:r>
    </w:p>
    <w:p w14:paraId="08ED5C11">
      <w:r>
        <w:rPr>
          <w:rFonts w:hint="eastAsia"/>
          <w:lang w:eastAsia="zh-CN"/>
        </w:rPr>
        <w:t>张辉</w:t>
      </w:r>
      <w:r>
        <w:t>(00:53:30): 寄予期望！</w:t>
      </w:r>
    </w:p>
    <w:p w14:paraId="2CF475FC">
      <w:r>
        <w:rPr>
          <w:rFonts w:hint="eastAsia"/>
          <w:lang w:eastAsia="zh-CN"/>
        </w:rPr>
        <w:t>张宇辰</w:t>
      </w:r>
      <w:r>
        <w:t>(00:53:31): 继续与厚望的项目，这个项目，他这不就说什么华东太缺少什么，让我们扬眉吐气的什么东西，什么就类似于这样。然后这是一个计计划，可能我也看不懂贴过的，然后这两个风险专利就是对方是申请大写大范围就是我们上个月说过了。然后这个三个商品的对比就是可以理解，虽然他们三个都是消化道，他们虽然他们三个都是消化道的肿瘤，但是他们更有为的侧重的方向就2017是结肠癌。然后2012是胃癌，就是对胃癌，2020是更往上就会往上的就是什么食管。</w:t>
      </w:r>
    </w:p>
    <w:p w14:paraId="40A646AC">
      <w:r>
        <w:rPr>
          <w:rFonts w:hint="eastAsia"/>
          <w:lang w:eastAsia="zh-CN"/>
        </w:rPr>
        <w:t>张辉</w:t>
      </w:r>
      <w:r>
        <w:t>(00:54:20): 菜的小花椒。</w:t>
      </w:r>
    </w:p>
    <w:p w14:paraId="2BD6DFFB">
      <w:r>
        <w:rPr>
          <w:rFonts w:hint="eastAsia"/>
          <w:lang w:eastAsia="zh-CN"/>
        </w:rPr>
        <w:t>张宇辰</w:t>
      </w:r>
      <w:r>
        <w:t>(00:54:21): 食管，然后胃食管交边部的来就是类似于这样，然后他们反正现在就是结论肯定是在这三个里面，他们更看重这个。无论是竞品就无论赛道的火热程度也好，还是说杨标的就是对标那个项目的成功程度也好，它本身就没有什么扬标，然后这个安全杨标三七挂了，所以就是他们相对消极一点。</w:t>
      </w:r>
    </w:p>
    <w:p w14:paraId="53E2F684">
      <w:r>
        <w:rPr>
          <w:rFonts w:hint="eastAsia"/>
          <w:lang w:eastAsia="zh-CN"/>
        </w:rPr>
        <w:t>张宇辰</w:t>
      </w:r>
      <w:r>
        <w:t>(00:54:49): 然后就一直比较，就让你比比出来之后，虽然这些字我看不懂，那比出来之后我觉得但是并不是多难看么样。</w:t>
      </w:r>
    </w:p>
    <w:p w14:paraId="1674EFD9">
      <w:r>
        <w:rPr>
          <w:rFonts w:hint="eastAsia"/>
          <w:lang w:eastAsia="zh-CN"/>
        </w:rPr>
        <w:t>张辉</w:t>
      </w:r>
      <w:r>
        <w:t>(00:55:00): You see.</w:t>
      </w:r>
    </w:p>
    <w:p w14:paraId="7043639B">
      <w:r>
        <w:rPr>
          <w:rFonts w:hint="eastAsia"/>
          <w:lang w:eastAsia="zh-CN"/>
        </w:rPr>
        <w:t>张宇辰</w:t>
      </w:r>
      <w:r>
        <w:t>(00:55:02): 哪有？</w:t>
      </w:r>
    </w:p>
    <w:p w14:paraId="31863484">
      <w:r>
        <w:rPr>
          <w:rFonts w:hint="eastAsia"/>
          <w:lang w:eastAsia="zh-CN"/>
        </w:rPr>
        <w:t>张辉</w:t>
      </w:r>
      <w:r>
        <w:t>(00:55:03): O 是 ORR 是克隆缓解率，你是安的？</w:t>
      </w:r>
    </w:p>
    <w:p w14:paraId="49DCC38D">
      <w:r>
        <w:rPr>
          <w:rFonts w:hint="eastAsia"/>
          <w:lang w:eastAsia="zh-CN"/>
        </w:rPr>
        <w:t>张辉</w:t>
      </w:r>
      <w:r>
        <w:t>(00:55:09): 全部都打游戏。</w:t>
      </w:r>
    </w:p>
    <w:p w14:paraId="61562BF5">
      <w:r>
        <w:rPr>
          <w:rFonts w:hint="eastAsia"/>
          <w:lang w:eastAsia="zh-CN"/>
        </w:rPr>
        <w:t>张宇辰</w:t>
      </w:r>
      <w:r>
        <w:t>(00:55:13): Do you stay?我们拆开读出来。20242024的案子就是这个月没有事儿，像之前的事儿都做完了，现在就是等待他公开已经都正式申请了。让上级时间延期，然后等等待他做，然后他的上级时间也是预计的是3月，当然是我在一期的时候就预计我三亿能上市，这个预计的水分肯定也是有的。然后它的序列到期时间是226年，然后它的申请情况是这都是未到这个时间，这个30进的三个方案都没有一个。是他们的相当于的一个三期以前的计划。因为它的研标是百天，可能也已经上已经要上市了，所以他们也想要快点退，然后他们这块也是说要去澳洲开研行的，但是不知道是怎么个做法。这个玩意要是真的设计过，只要一个白人人种的数据，好像说是澳洲的入读比中国简单多。</w:t>
      </w:r>
    </w:p>
    <w:p w14:paraId="3EB8195B">
      <w:r>
        <w:rPr>
          <w:rFonts w:hint="eastAsia"/>
          <w:lang w:eastAsia="zh-CN"/>
        </w:rPr>
        <w:t>张宇辰</w:t>
      </w:r>
      <w:r>
        <w:t>(00:56:33): 好像是合规，还有给药的流程之类的都快类似于这样。</w:t>
      </w:r>
    </w:p>
    <w:p w14:paraId="2E93C07E">
      <w:r>
        <w:rPr>
          <w:rFonts w:hint="eastAsia"/>
          <w:lang w:eastAsia="zh-CN"/>
        </w:rPr>
        <w:t>张辉</w:t>
      </w:r>
      <w:r>
        <w:t>(00:56:41): 就现在大了，要都跑新西兰去做。</w:t>
      </w:r>
    </w:p>
    <w:p w14:paraId="5AFBCCA5">
      <w:r>
        <w:rPr>
          <w:rFonts w:hint="eastAsia"/>
          <w:lang w:eastAsia="zh-CN"/>
        </w:rPr>
        <w:t>张宇辰</w:t>
      </w:r>
      <w:r>
        <w:t>(00:56:44): 对给他的话说资源什么的，然后再加上人种问题，他们可能认为欧美会认澳洲这边的牌还是什么类似一样的人。</w:t>
      </w:r>
    </w:p>
    <w:p w14:paraId="747554E0">
      <w:r>
        <w:rPr>
          <w:rFonts w:hint="eastAsia"/>
          <w:lang w:eastAsia="zh-CN"/>
        </w:rPr>
        <w:t>张辉</w:t>
      </w:r>
      <w:r>
        <w:t>(00:56:58): 那你说上次是不是之前美国 NBA 就有个消息说对中国的来自中国什么实验数据？</w:t>
      </w:r>
    </w:p>
    <w:p w14:paraId="7A848BB2">
      <w:r>
        <w:rPr>
          <w:rFonts w:hint="eastAsia"/>
          <w:lang w:eastAsia="zh-CN"/>
        </w:rPr>
        <w:t>张宇辰</w:t>
      </w:r>
      <w:r>
        <w:t>(00:57:07): 这就会看到那？</w:t>
      </w:r>
    </w:p>
    <w:p w14:paraId="5A013A34">
      <w:r>
        <w:rPr>
          <w:rFonts w:hint="eastAsia"/>
          <w:lang w:eastAsia="zh-CN"/>
        </w:rPr>
        <w:t>张辉</w:t>
      </w:r>
      <w:r>
        <w:t>(00:57:08): 那是怎么回事？那你有受影响吗？</w:t>
      </w:r>
    </w:p>
    <w:p w14:paraId="3FC16924">
      <w:r>
        <w:rPr>
          <w:rFonts w:hint="eastAsia"/>
          <w:lang w:eastAsia="zh-CN"/>
        </w:rPr>
        <w:t>张宇辰</w:t>
      </w:r>
      <w:r>
        <w:t>(00:57:14): 我感觉美国在各方面想打击中国的联通。他之前说打击 C 罗那边的数数据，然后说打击使用人的数据，但他们本来也不可能只认中国的数据，就感觉噱头跟现实的问题各占这些还有什么不让猴实验，就是所有的动物的实验都用 AI 模拟。食食蟹猴比格犬这些都不能再使用了，要出台什么生物动物保护法案，然后说以后要可以使用，就是张东宇这家也不知道后面又会怎么样了，反正就是有。</w:t>
      </w:r>
    </w:p>
    <w:p w14:paraId="0481C3FB">
      <w:r>
        <w:rPr>
          <w:rFonts w:hint="eastAsia"/>
          <w:lang w:eastAsia="zh-CN"/>
        </w:rPr>
        <w:t>张辉</w:t>
      </w:r>
      <w:r>
        <w:t>(00:57:59): 指定一个 AI 然后 AI 就是美国的几个，然后你就。</w:t>
      </w:r>
    </w:p>
    <w:p w14:paraId="7FEEA79A">
      <w:r>
        <w:t>说话人03(00:58:04): 因为之前老是看到人家什么比格犬，什么猴，这个视频，人家动物保护。</w:t>
      </w:r>
    </w:p>
    <w:p w14:paraId="0DF95A31">
      <w:r>
        <w:rPr>
          <w:rFonts w:hint="eastAsia"/>
          <w:lang w:eastAsia="zh-CN"/>
        </w:rPr>
        <w:t>张宇辰</w:t>
      </w:r>
      <w:r>
        <w:t>(00:58:11): 他们也是有一搭没一搭的就新闻一发大家怎么怎么，然后后面再没有谁了，就类似于这种我也不太知道。</w:t>
      </w:r>
    </w:p>
    <w:p w14:paraId="3E7EA92D">
      <w:r>
        <w:rPr>
          <w:rFonts w:hint="eastAsia"/>
          <w:lang w:eastAsia="zh-CN"/>
        </w:rPr>
        <w:t>张辉</w:t>
      </w:r>
      <w:r>
        <w:t>(00:58:18): 对新闻特别假，你们之前也看见过一个澳大利亚的什么？为了救一只狗，然后通过 AI 什么分析完了合成了几个化合物，那太假了，不知道谁弄的，居然还有人相信。</w:t>
      </w:r>
    </w:p>
    <w:p w14:paraId="5FEA154A">
      <w:r>
        <w:t>说话人03(00:58:36): 我看了一下 orr 跟 dcr 什么区别？dcr 是疾病控制率，然后 or 是客观管理率。比如说 orr 的话，我们老老是带老，比如说肿瘤领域比较关注它肿瘤缩小了。然后 orr 是 dcr 是更加注重控制进展。比如说我们带瘤生存的，那么它只要是肿瘤不扩大不进展，那么我们认为这个 dcr 就是高的。缓解控制率是高的，也出现这种情况，那有些人可能肿瘤就人一直活着。</w:t>
      </w:r>
    </w:p>
    <w:p w14:paraId="17B489B5">
      <w:r>
        <w:t>说话人03(00:59:16): 虽然 or 不高，但是 dcr 疾病控制率很好。</w:t>
      </w:r>
    </w:p>
    <w:p w14:paraId="3F25706A">
      <w:r>
        <w:rPr>
          <w:rFonts w:hint="eastAsia"/>
          <w:lang w:eastAsia="zh-CN"/>
        </w:rPr>
        <w:t>张宇辰</w:t>
      </w:r>
      <w:r>
        <w:t>(00:59:22): 话，它是一个更严格的 dtr，是一个相对。</w:t>
      </w:r>
    </w:p>
    <w:p w14:paraId="7DFB8796">
      <w:r>
        <w:t>说话人03(00:59:26): 可能会保证你是活着。</w:t>
      </w:r>
    </w:p>
    <w:p w14:paraId="38AFC6D7">
      <w:r>
        <w:rPr>
          <w:rFonts w:hint="eastAsia"/>
          <w:lang w:eastAsia="zh-CN"/>
        </w:rPr>
        <w:t>张宇辰</w:t>
      </w:r>
      <w:r>
        <w:t>(00:59:34): 这是这个月刚过来的评估报告。他第一个是他喝血用的单抗，他是26年到期，然后有一些延长的国家是28年到期，这个是他有问题的。还有一个有问题的案子是就是他把我们现在的是一个脑后的构型。然后他同时他的构型又是 vh 连接 IGG 的。他就是有一篇在后的专利把这两个点合在一起，在美国已经被授权了。然后这个案子就是他捡到的案子就相当于它是一个平台嘛，它覆盖了所有用刀柄后这个不对称构型的，并且它的 Fc 是 IGG 连酶选取的这个结构的，把它保护在变成了一个双抗的。平台，然后平台它在美国被授权了，在欧洲被安静异议的无效了。在中国现在是驳回复审，它的这个点就在于是我就贴过来了。</w:t>
      </w:r>
    </w:p>
    <w:p w14:paraId="050A4193">
      <w:r>
        <w:rPr>
          <w:rFonts w:hint="eastAsia"/>
          <w:lang w:eastAsia="zh-CN"/>
        </w:rPr>
        <w:t>张宇辰</w:t>
      </w:r>
      <w:r>
        <w:t>(01:00:40): 第一点是因为它已经是授权了的。现实的情况就是我们认为我们未来的抗辩逻辑是这两个专利，一个是91个看下去是九几年的，然后这个 vfc 融融可以融合构型的，这个是一个文献，是期刊文献。我们可以认为我们使用这两个技术就都是两个现有技术，然后这个平台也认为它不稳定，然后就专利本身是有问题的。就是目前是没有看到安静在美国告他的就是在美国无效他，但是就是初步也认为他既然能够在欧洲已经有人把他弄了，那这个事情未来估计也问题不是很大。</w:t>
      </w:r>
    </w:p>
    <w:p w14:paraId="47C9DE1F">
      <w:r>
        <w:rPr>
          <w:rFonts w:hint="eastAsia"/>
          <w:lang w:eastAsia="zh-CN"/>
        </w:rPr>
        <w:t>张宇辰</w:t>
      </w:r>
      <w:r>
        <w:t>(01:01:23): 道理，我觉得是对的，说他现在是一个授权，所以我们得知道有这么一个事儿的存在。那只能说是美国他这个案子，他 rcee 的三次就他肯定是掏了很多钱在办这个项目去看了这个案子的审查的过程，然后什么电话沟通多少次。然后 rce 三次这么一，最后拿到了这么一个范围，我们理解，就是等于其实有很多人都在这么干，就是因为我们都认为或者研发都认为这两个技术分别都是到期技术。他们的世界里面，连都是这么连的，就是大家都在用，所以就属于。未来有人这个公司他拿这个案子去维权，那他就免不了被告，相当于是这么一个情况。我跟下研究中心那边说过了，他们知道这个事儿，他们也认为都是在他们研发世界里面已经到期了的东西。那你这个专利上就是专业性的问题了，也是我们实际上未来我们去解决，他们认为是纯纯是专利性的问题。那我觉得你也不见得他也不见得说的不对就行吧，然后我们就没有再继续看它这里。</w:t>
      </w:r>
    </w:p>
    <w:p w14:paraId="069723FD">
      <w:r>
        <w:rPr>
          <w:rFonts w:hint="eastAsia"/>
          <w:lang w:eastAsia="zh-CN"/>
        </w:rPr>
        <w:t>张辉</w:t>
      </w:r>
      <w:r>
        <w:t>(01:02:32): 现在就美国专利授权，然后欧洲的被异议掉了。</w:t>
      </w:r>
    </w:p>
    <w:p w14:paraId="6AB156FB">
      <w:r>
        <w:rPr>
          <w:rFonts w:hint="eastAsia"/>
          <w:lang w:eastAsia="zh-CN"/>
        </w:rPr>
        <w:t>张宇辰</w:t>
      </w:r>
      <w:r>
        <w:t>(01:02:35): 那就是点无效，然后中国的现在复审驳回复审。</w:t>
      </w:r>
    </w:p>
    <w:p w14:paraId="78884E69">
      <w:r>
        <w:rPr>
          <w:rFonts w:hint="eastAsia"/>
          <w:lang w:eastAsia="zh-CN"/>
        </w:rPr>
        <w:t>张辉</w:t>
      </w:r>
      <w:r>
        <w:t>(01:02:41): 过会后再复审。</w:t>
      </w:r>
    </w:p>
    <w:p w14:paraId="11ED1601">
      <w:r>
        <w:rPr>
          <w:rFonts w:hint="eastAsia"/>
          <w:lang w:eastAsia="zh-CN"/>
        </w:rPr>
        <w:t>张宇辰</w:t>
      </w:r>
      <w:r>
        <w:t>(01:02:43): 对，然后他这里。</w:t>
      </w:r>
    </w:p>
    <w:p w14:paraId="29B7E268">
      <w:r>
        <w:rPr>
          <w:rFonts w:hint="eastAsia"/>
          <w:lang w:eastAsia="zh-CN"/>
        </w:rPr>
        <w:t>张辉</w:t>
      </w:r>
      <w:r>
        <w:t>(01:02:44): 唱的都一样，它都是基于胃癌前期的单位抗体。</w:t>
      </w:r>
    </w:p>
    <w:p w14:paraId="76BFF4CE">
      <w:r>
        <w:rPr>
          <w:rFonts w:hint="eastAsia"/>
          <w:lang w:eastAsia="zh-CN"/>
        </w:rPr>
        <w:t>张宇辰</w:t>
      </w:r>
      <w:r>
        <w:t>(01:02:50): 不是他有一种情况是 vh 还有一种情况就是单抗，然后他要求的限定的点，就是我们这是落入他相定的点，就是我的 vhh1定要连上以 IGG one 的 fc。</w:t>
      </w:r>
    </w:p>
    <w:p w14:paraId="6F3BE022">
      <w:r>
        <w:rPr>
          <w:rFonts w:hint="eastAsia"/>
          <w:lang w:eastAsia="zh-CN"/>
        </w:rPr>
        <w:t>张宇辰</w:t>
      </w:r>
      <w:r>
        <w:t>(01:03:03): 因为 IGG 可能有 IGG4，它不一定是 IGG one 反正这些都是我们都符合，然后底下的这个我在这些位置的突变就是 kh 那个挠冰后的那个储那个榫卯结构的。</w:t>
      </w:r>
    </w:p>
    <w:p w14:paraId="360A5E70">
      <w:r>
        <w:rPr>
          <w:rFonts w:hint="eastAsia"/>
          <w:lang w:eastAsia="zh-CN"/>
        </w:rPr>
        <w:t>张辉</w:t>
      </w:r>
      <w:r>
        <w:t>(01:03:16): 那我们最后是哪个？哪个是哪一个？</w:t>
      </w:r>
    </w:p>
    <w:p w14:paraId="28A9AA9D">
      <w:r>
        <w:rPr>
          <w:rFonts w:hint="eastAsia"/>
          <w:lang w:eastAsia="zh-CN"/>
        </w:rPr>
        <w:t>张宇辰</w:t>
      </w:r>
      <w:r>
        <w:t>(01:03:20): A 就是 V V H H 连接 F C 这里。我把取消一下，我把录入的地方画出来，画横行，这个是白的录它录入1vvhh 它的与第一个抗原。然后它是在 N 端与 IGG 的 fc 连连接。我不符合 N 端连接，然后是 vhh 在 IGG one 的。</w:t>
      </w:r>
    </w:p>
    <w:p w14:paraId="655A018F">
      <w:r>
        <w:rPr>
          <w:rFonts w:hint="eastAsia"/>
          <w:lang w:eastAsia="zh-CN"/>
        </w:rPr>
        <w:t>张辉</w:t>
      </w:r>
      <w:r>
        <w:t>(01:03:51): 就我们稍看到的这一部分。</w:t>
      </w:r>
    </w:p>
    <w:p w14:paraId="02922E09">
      <w:r>
        <w:rPr>
          <w:rFonts w:hint="eastAsia"/>
          <w:lang w:eastAsia="zh-CN"/>
        </w:rPr>
        <w:t>张宇辰</w:t>
      </w:r>
      <w:r>
        <w:t>(01:03:52): 对有这一部分对？底下的是构型，就是我的 fc 的突变在这几个位置上。</w:t>
      </w:r>
    </w:p>
    <w:p w14:paraId="625552E3">
      <w:r>
        <w:rPr>
          <w:rFonts w:hint="eastAsia"/>
          <w:lang w:eastAsia="zh-CN"/>
        </w:rPr>
        <w:t>张辉</w:t>
      </w:r>
      <w:r>
        <w:t>(01:03:58): 系列。</w:t>
      </w:r>
    </w:p>
    <w:p w14:paraId="65C9EA10">
      <w:r>
        <w:rPr>
          <w:rFonts w:hint="eastAsia"/>
          <w:lang w:eastAsia="zh-CN"/>
        </w:rPr>
        <w:t>张宇辰</w:t>
      </w:r>
      <w:r>
        <w:t>(01:04:02): 这几个位置上就是开 H 这个平台的突变的位置。</w:t>
      </w:r>
    </w:p>
    <w:p w14:paraId="329556F5">
      <w:r>
        <w:rPr>
          <w:rFonts w:hint="eastAsia"/>
          <w:lang w:eastAsia="zh-CN"/>
        </w:rPr>
        <w:t>姜信欣</w:t>
      </w:r>
      <w:r>
        <w:t>(01:04:06): 那这一条？</w:t>
      </w:r>
    </w:p>
    <w:p w14:paraId="7676D735">
      <w:r>
        <w:rPr>
          <w:rFonts w:hint="eastAsia"/>
          <w:lang w:eastAsia="zh-CN"/>
        </w:rPr>
        <w:t>张宇辰</w:t>
      </w:r>
      <w:r>
        <w:t>(01:04:07): 非常的，我们不熟了。</w:t>
      </w:r>
    </w:p>
    <w:p w14:paraId="7C8631B3">
      <w:r>
        <w:rPr>
          <w:rFonts w:hint="eastAsia"/>
          <w:lang w:eastAsia="zh-CN"/>
        </w:rPr>
        <w:t>张辉</w:t>
      </w:r>
      <w:r>
        <w:t>(01:04:08): Come to a.</w:t>
      </w:r>
    </w:p>
    <w:p w14:paraId="6B0C7BA0">
      <w:r>
        <w:rPr>
          <w:rFonts w:hint="eastAsia"/>
          <w:lang w:eastAsia="zh-CN"/>
        </w:rPr>
        <w:t>姜信欣</w:t>
      </w:r>
      <w:r>
        <w:t>(01:04:11): 安全我们组合。</w:t>
      </w:r>
    </w:p>
    <w:p w14:paraId="7E4EB87B">
      <w:r>
        <w:rPr>
          <w:rFonts w:hint="eastAsia"/>
          <w:lang w:eastAsia="zh-CN"/>
        </w:rPr>
        <w:t>张宇辰</w:t>
      </w:r>
      <w:r>
        <w:t>(01:04:12): 符合的是 egfr 那个 B 的。这一条是喝睡那个 B 的。</w:t>
      </w:r>
    </w:p>
    <w:p w14:paraId="0DF707B1">
      <w:r>
        <w:rPr>
          <w:rFonts w:hint="eastAsia"/>
          <w:lang w:eastAsia="zh-CN"/>
        </w:rPr>
        <w:t>张辉</w:t>
      </w:r>
      <w:r>
        <w:t>(01:04:22): 那这条是怎么回事？</w:t>
      </w:r>
    </w:p>
    <w:p w14:paraId="71EE40CE">
      <w:r>
        <w:rPr>
          <w:rFonts w:hint="eastAsia"/>
          <w:lang w:eastAsia="zh-CN"/>
        </w:rPr>
        <w:t>张宇辰</w:t>
      </w:r>
      <w:r>
        <w:t>(01:04:30): 它的这个点就在于我是一个单抗连没缺区，然后我的抗体连在 N 端就是 N 端。然后我的那个我的 fc 又都是 IGG one 的。我又用了 c，它就相当于把三个嵌合素拼在一起了，三个嵌合素都拼在一起以后自己搞了个专利。</w:t>
      </w:r>
    </w:p>
    <w:p w14:paraId="3A7D7177">
      <w:r>
        <w:rPr>
          <w:rFonts w:hint="eastAsia"/>
          <w:lang w:eastAsia="zh-CN"/>
        </w:rPr>
        <w:t>张辉</w:t>
      </w:r>
      <w:r>
        <w:t>(01:04:51): 我们2024的抗体双抗结构是什么样的？</w:t>
      </w:r>
    </w:p>
    <w:p w14:paraId="6482C83F">
      <w:r>
        <w:rPr>
          <w:rFonts w:hint="eastAsia"/>
          <w:lang w:eastAsia="zh-CN"/>
        </w:rPr>
        <w:t>张宇辰</w:t>
      </w:r>
      <w:r>
        <w:t>(01:04:55): 家里都是开非6寸的。</w:t>
      </w:r>
    </w:p>
    <w:p w14:paraId="435A75B0">
      <w:r>
        <w:rPr>
          <w:rFonts w:hint="eastAsia"/>
          <w:lang w:eastAsia="zh-CN"/>
        </w:rPr>
        <w:t>张辉</w:t>
      </w:r>
      <w:r>
        <w:t>(01:04:57): 是两个称的？</w:t>
      </w:r>
    </w:p>
    <w:p w14:paraId="64CD96C7">
      <w:r>
        <w:rPr>
          <w:rFonts w:hint="eastAsia"/>
          <w:lang w:eastAsia="zh-CN"/>
        </w:rPr>
        <w:t>张宇辰</w:t>
      </w:r>
      <w:r>
        <w:t>(01:04:59): 就是一节。</w:t>
      </w:r>
    </w:p>
    <w:p w14:paraId="6E8874A0">
      <w:r>
        <w:rPr>
          <w:rFonts w:hint="eastAsia"/>
          <w:lang w:eastAsia="zh-CN"/>
        </w:rPr>
        <w:t>张辉</w:t>
      </w:r>
      <w:r>
        <w:t>(01:05:00): 3018是对称的。</w:t>
      </w:r>
    </w:p>
    <w:p w14:paraId="301FC70A">
      <w:r>
        <w:rPr>
          <w:rFonts w:hint="eastAsia"/>
          <w:lang w:eastAsia="zh-CN"/>
        </w:rPr>
        <w:t>张宇辰</w:t>
      </w:r>
      <w:r>
        <w:t>(01:05:02): 3018的可以选？就看下去也是191997年金泰克的专利，所以他刚好就是缝合了三个现有技术。然后刚好我们三个就是我们这个项目三个都用了，所以就是相当于最后得到了一个他专利的一个结论，这个就是。</w:t>
      </w:r>
    </w:p>
    <w:p w14:paraId="5F431021">
      <w:r>
        <w:rPr>
          <w:rFonts w:hint="eastAsia"/>
          <w:lang w:eastAsia="zh-CN"/>
        </w:rPr>
        <w:t>张辉</w:t>
      </w:r>
      <w:r>
        <w:t>(01:05:24): 行，我回头好好看看学咱们学习这些人家还挺有意思的，在中国就等于是驳回复审，那他用的他其实是评价是创了什么？</w:t>
      </w:r>
    </w:p>
    <w:p w14:paraId="73AA565B">
      <w:r>
        <w:rPr>
          <w:rFonts w:hint="eastAsia"/>
          <w:lang w:eastAsia="zh-CN"/>
        </w:rPr>
        <w:t>张宇辰</w:t>
      </w:r>
      <w:r>
        <w:t>(01:05:40): 对。</w:t>
      </w:r>
    </w:p>
    <w:p w14:paraId="36CA0CF3">
      <w:r>
        <w:rPr>
          <w:rFonts w:hint="eastAsia"/>
          <w:lang w:eastAsia="zh-CN"/>
        </w:rPr>
        <w:t>张辉</w:t>
      </w:r>
      <w:r>
        <w:t>(01:05:43): 然后评价什么？</w:t>
      </w:r>
    </w:p>
    <w:p w14:paraId="0201DC7E">
      <w:r>
        <w:rPr>
          <w:rFonts w:hint="eastAsia"/>
          <w:lang w:eastAsia="zh-CN"/>
        </w:rPr>
        <w:t>张宇辰</w:t>
      </w:r>
      <w:r>
        <w:t>(01:05:44): 创造性和不支持。</w:t>
      </w:r>
    </w:p>
    <w:p w14:paraId="06FEF029">
      <w:r>
        <w:rPr>
          <w:rFonts w:hint="eastAsia"/>
          <w:lang w:eastAsia="zh-CN"/>
        </w:rPr>
        <w:t>张辉</w:t>
      </w:r>
      <w:r>
        <w:t>(01:05:46): 他驳回的时候是跟欧洲一样？驳回在先欧洲利益在先？</w:t>
      </w:r>
    </w:p>
    <w:p w14:paraId="1C9C779A">
      <w:r>
        <w:rPr>
          <w:rFonts w:hint="eastAsia"/>
          <w:lang w:eastAsia="zh-CN"/>
        </w:rPr>
        <w:t>张宇辰</w:t>
      </w:r>
      <w:r>
        <w:t>(01:05:58): 工作意义在？</w:t>
      </w:r>
    </w:p>
    <w:p w14:paraId="00B2D472">
      <w:r>
        <w:rPr>
          <w:rFonts w:hint="eastAsia"/>
          <w:lang w:eastAsia="zh-CN"/>
        </w:rPr>
        <w:t>张辉</w:t>
      </w:r>
      <w:r>
        <w:t>(01:05:59): 我也很大概率可能是。</w:t>
      </w:r>
    </w:p>
    <w:p w14:paraId="07956993">
      <w:r>
        <w:rPr>
          <w:rFonts w:hint="eastAsia"/>
          <w:lang w:eastAsia="zh-CN"/>
        </w:rPr>
        <w:t>张宇辰</w:t>
      </w:r>
      <w:r>
        <w:t>(01:06:01): 欧洲一已经打完，欧洲很早就授权了，一授权就没几年。</w:t>
      </w:r>
    </w:p>
    <w:p w14:paraId="58CD0BC0">
      <w:r>
        <w:rPr>
          <w:rFonts w:hint="eastAsia"/>
          <w:lang w:eastAsia="zh-CN"/>
        </w:rPr>
        <w:t>张辉</w:t>
      </w:r>
      <w:r>
        <w:t>(01:06:05): 那中国这边没人提对第三方公众意见？</w:t>
      </w:r>
    </w:p>
    <w:p w14:paraId="4046EC7E">
      <w:r>
        <w:rPr>
          <w:rFonts w:hint="eastAsia"/>
          <w:lang w:eastAsia="zh-CN"/>
        </w:rPr>
        <w:t>张宇辰</w:t>
      </w:r>
      <w:r>
        <w:t>(01:06:07): 好像看起来没有我在文档里面没有看到，没有标题的那种东西。</w:t>
      </w:r>
    </w:p>
    <w:p w14:paraId="45AA2BB4">
      <w:r>
        <w:t>说话人03(01:06:12): 现在是都看不到。</w:t>
      </w:r>
    </w:p>
    <w:p w14:paraId="5135C2BE">
      <w:r>
        <w:rPr>
          <w:rFonts w:hint="eastAsia"/>
          <w:lang w:eastAsia="zh-CN"/>
        </w:rPr>
        <w:t>张宇辰</w:t>
      </w:r>
      <w:r>
        <w:t>(01:06:14): 我声音看不到了，我不知道，因为以前不是会有一个那种。</w:t>
      </w:r>
    </w:p>
    <w:p w14:paraId="1E29D3F4">
      <w:r>
        <w:t>说话人03(01:06:19): 对。</w:t>
      </w:r>
    </w:p>
    <w:p w14:paraId="3D02D9AA">
      <w:r>
        <w:rPr>
          <w:rFonts w:hint="eastAsia"/>
          <w:lang w:eastAsia="zh-CN"/>
        </w:rPr>
        <w:t>张宇辰</w:t>
      </w:r>
      <w:r>
        <w:t>(01:06:19): 一个看起来不是双方任何一方的文件，然后有一个中间文件的标题。</w:t>
      </w:r>
    </w:p>
    <w:p w14:paraId="175F7B0F">
      <w:r>
        <w:rPr>
          <w:rFonts w:hint="eastAsia"/>
          <w:lang w:eastAsia="zh-CN"/>
        </w:rPr>
        <w:t>张辉</w:t>
      </w:r>
      <w:r>
        <w:t>(01:06:24): 谁现在打不开了？公众意见你只能猜测他有可能是公众意见，然后再通过发文信息，转文不是转文，就是那些发文的信息里头的列清单可能看不出来。</w:t>
      </w:r>
    </w:p>
    <w:p w14:paraId="7E9CD799">
      <w:r>
        <w:t>说话人03(01:06:40): 中间文件？</w:t>
      </w:r>
    </w:p>
    <w:p w14:paraId="42156BA4">
      <w:r>
        <w:rPr>
          <w:rFonts w:hint="eastAsia"/>
          <w:lang w:eastAsia="zh-CN"/>
        </w:rPr>
        <w:t>张辉</w:t>
      </w:r>
      <w:r>
        <w:t>(01:06:42): 对中间文件，你只知道意见陈述哪天都要交的。然后有个发文里头有个列表，他可能看看是那个估计是别人提交的，估计可能对得起来，一般我们现在看不见，只能看见通知书。</w:t>
      </w:r>
    </w:p>
    <w:p w14:paraId="2C947A4E">
      <w:r>
        <w:rPr>
          <w:rFonts w:hint="eastAsia"/>
          <w:lang w:eastAsia="zh-CN"/>
        </w:rPr>
        <w:t>张宇辰</w:t>
      </w:r>
      <w:r>
        <w:t>(01:07:01): 就是这么一个事。我们也没有跟他们上升，这个事情有多严重，我确实也觉得不是很严重。</w:t>
      </w:r>
    </w:p>
    <w:p w14:paraId="6F1D6110">
      <w:r>
        <w:rPr>
          <w:rFonts w:hint="eastAsia"/>
          <w:lang w:eastAsia="zh-CN"/>
        </w:rPr>
        <w:t>张辉</w:t>
      </w:r>
      <w:r>
        <w:t>(01:07:09): 你毕竟中国现在已经驳回了我可以再复诊。</w:t>
      </w:r>
    </w:p>
    <w:p w14:paraId="70025044">
      <w:r>
        <w:rPr>
          <w:rFonts w:hint="eastAsia"/>
          <w:lang w:eastAsia="zh-CN"/>
        </w:rPr>
        <w:t>张宇辰</w:t>
      </w:r>
      <w:r>
        <w:t>(01:07:14): 我也觉得他美国这个案子也不太行，也是要美国的。如果他不维权，他就活着，他一旦维权了，一定会被人弄。我是这么一个理解，然后这个案子就没有了。</w:t>
      </w:r>
    </w:p>
    <w:p w14:paraId="173BEAA8">
      <w:r>
        <w:rPr>
          <w:rFonts w:hint="eastAsia"/>
          <w:lang w:eastAsia="zh-CN"/>
        </w:rPr>
        <w:t>张辉</w:t>
      </w:r>
      <w:r>
        <w:t>(01:07:30): 他们真授权了，到啥时候还不起？</w:t>
      </w:r>
    </w:p>
    <w:p w14:paraId="3219FF43">
      <w:r>
        <w:rPr>
          <w:rFonts w:hint="eastAsia"/>
          <w:lang w:eastAsia="zh-CN"/>
        </w:rPr>
        <w:t>张宇辰</w:t>
      </w:r>
      <w:r>
        <w:t>(01:07:32): 到山很后面就是三九还是440，已经授权了。</w:t>
      </w:r>
    </w:p>
    <w:p w14:paraId="564A3C5F">
      <w:r>
        <w:rPr>
          <w:rFonts w:hint="eastAsia"/>
          <w:lang w:eastAsia="zh-CN"/>
        </w:rPr>
        <w:t>张宇辰</w:t>
      </w:r>
      <w:r>
        <w:t>(01:07:42): 然后下一个是2032这个是原本25年6月份有一个优先权是诺林这边的 tf，现在已经在重新做了，所以已经跟我邮件回复放弃。25年6月优先权就是今年6月份看赶不上这个项目的实际进展。这个项目的 lp 是张玉兴那边写的一个新的 lp 的。</w:t>
      </w:r>
    </w:p>
    <w:p w14:paraId="6BB848BC">
      <w:r>
        <w:rPr>
          <w:rFonts w:hint="eastAsia"/>
          <w:lang w:eastAsia="zh-CN"/>
        </w:rPr>
        <w:t>张辉</w:t>
      </w:r>
      <w:r>
        <w:t>(01:08:10): LG？</w:t>
      </w:r>
    </w:p>
    <w:p w14:paraId="08835CF5">
      <w:r>
        <w:rPr>
          <w:rFonts w:hint="eastAsia"/>
          <w:lang w:eastAsia="zh-CN"/>
        </w:rPr>
        <w:t>张宇辰</w:t>
      </w:r>
      <w:r>
        <w:t>(01:08:10): 24他那里有不少个 lp 的，因为我现在有好几个像他跟我说他的 lp 已经写过专利了，我用的是已经写过专利的，我觉得应该都在专利里面。然后。然后这个没就没有情况，因为他不是做的不对嘛，他们是去 cmc 的时候说这个抗体法放量生产怎么样，然后就打回来了，然后这个反正是一定会打回来了的。然后还没到时间，我会6月份再给他们提，然后他们会再告诉我能不能做或者怎么样。它的终点是一个双抗 ADC，他还没有给我发双抗 ADC 的教教学书，就等于它还是一个。一时半会儿不会有什么进展的项目？</w:t>
      </w:r>
    </w:p>
    <w:p w14:paraId="7038689A">
      <w:r>
        <w:rPr>
          <w:rFonts w:hint="eastAsia"/>
          <w:lang w:eastAsia="zh-CN"/>
        </w:rPr>
        <w:t>张宇辰</w:t>
      </w:r>
      <w:r>
        <w:t>(01:09:04): 2035是这个月已经跟我们说的做出来的这项目，然后收到了交底书，因为实在是东西太多了，我还没有把它理好。它潜在的申请这两个项目。这所有的每一个部件都是新的。然后 st step one 这个是新筛的单抗 bh3是新筛的。vhh 然后我现在跟 PM 这边沟通的点我们会把它拆成两个案子就是单抗体，一件单抗，然后双 vh 跟 ADC 在一个案子里，然后他们认为也是没有什么特别大的问题。然后剩下来就帮他们检索了一些双抗 ADC 所用的平台技术，然后一个是跟海德堡一样的偶联位点就是功能领域。然后 cup 的平台是25年到期。然后还有就是 mmau 的一个一个毒素 mmau 是 mmae 的一个变体。相当于正常的时候，在大家是用 mmu 的 mmae，然后 mmu 是它进入体内以后会降解成 mmae，但是 mmmu 本身具有一个单独的结构。他们现在想要用的 lp 叫 lp 杠七零，然后这一段就是 MMA 跟 MMA 有区别的地方。就它相当于它是进入体内之后会断开来，然后就变成 MMA，就大概这么一个事儿。</w:t>
      </w:r>
    </w:p>
    <w:p w14:paraId="331FEBFE">
      <w:r>
        <w:rPr>
          <w:rFonts w:hint="eastAsia"/>
          <w:lang w:eastAsia="zh-CN"/>
        </w:rPr>
        <w:t>张宇辰</w:t>
      </w:r>
      <w:r>
        <w:t>(01:10:19): 这个 lp 也是跟我说的是江立新那边写了一个 lp 相关的，围绕他的专业申请。那我反正也觉得那就写了，问题不大。他现在的情况这里的接头是跟 cvd3是一样的。这里的还是写入简。</w:t>
      </w:r>
    </w:p>
    <w:p w14:paraId="3153D7B0">
      <w:r>
        <w:rPr>
          <w:rFonts w:hint="eastAsia"/>
          <w:lang w:eastAsia="zh-CN"/>
        </w:rPr>
        <w:t>张辉</w:t>
      </w:r>
      <w:r>
        <w:t>(01:10:33): 就已经确定了，用 lp70？</w:t>
      </w:r>
    </w:p>
    <w:p w14:paraId="34996CF9">
      <w:r>
        <w:rPr>
          <w:rFonts w:hint="eastAsia"/>
          <w:lang w:eastAsia="zh-CN"/>
        </w:rPr>
        <w:t>张宇辰</w:t>
      </w:r>
      <w:r>
        <w:t>(01:10:41): 然后它上面这一节是 mmau 类的 mmau 的海兔毒素的毒素。这里是洗漱碱类的毒素，然后是两个接在同一个链，就这些中间都理解为 linker，然后接接的那个接头是跟 cb3一样的一个甲状腺的 link 的接头情况就是。这个 ADC 的短语我还没给他们写，我还一直拖着。</w:t>
      </w:r>
    </w:p>
    <w:p w14:paraId="3328C8C1">
      <w:r>
        <w:rPr>
          <w:rFonts w:hint="eastAsia"/>
          <w:lang w:eastAsia="zh-CN"/>
        </w:rPr>
        <w:t>张辉</w:t>
      </w:r>
      <w:r>
        <w:t>(01:11:15): 3万是 lp9？</w:t>
      </w:r>
    </w:p>
    <w:p w14:paraId="2B9B8BB9">
      <w:r>
        <w:rPr>
          <w:rFonts w:hint="eastAsia"/>
          <w:lang w:eastAsia="zh-CN"/>
        </w:rPr>
        <w:t>张宇辰</w:t>
      </w:r>
      <w:r>
        <w:t>(01:11:18): 对。</w:t>
      </w:r>
    </w:p>
    <w:p w14:paraId="0AE12434">
      <w:r>
        <w:rPr>
          <w:rFonts w:hint="eastAsia"/>
          <w:lang w:eastAsia="zh-CN"/>
        </w:rPr>
        <w:t>张辉</w:t>
      </w:r>
      <w:r>
        <w:t>(01:11:20): 你刚才说打回来是什么意思？</w:t>
      </w:r>
    </w:p>
    <w:p w14:paraId="14C1C9F2">
      <w:r>
        <w:rPr>
          <w:rFonts w:hint="eastAsia"/>
          <w:lang w:eastAsia="zh-CN"/>
        </w:rPr>
        <w:t>张宇辰</w:t>
      </w:r>
      <w:r>
        <w:t>(01:11:23): 怎么打的？谁老孙打的吗？</w:t>
      </w:r>
    </w:p>
    <w:p w14:paraId="7004784A">
      <w:r>
        <w:rPr>
          <w:rFonts w:hint="eastAsia"/>
          <w:lang w:eastAsia="zh-CN"/>
        </w:rPr>
        <w:t>张辉</w:t>
      </w:r>
      <w:r>
        <w:t>(01:11:27): 再说你什么？</w:t>
      </w:r>
    </w:p>
    <w:p w14:paraId="05436C40">
      <w:r>
        <w:rPr>
          <w:rFonts w:hint="eastAsia"/>
          <w:lang w:eastAsia="zh-CN"/>
        </w:rPr>
        <w:t>张宇辰</w:t>
      </w:r>
      <w:r>
        <w:t>(01:11:30): 这个问题是说他们，我们原本这两个人是今年要交资质申请的，然后他们 tf 的那个 B tf 和 B 他们在生产上有问题，然后发现的是抗体本身性质有问题，然后他们又回回去重新改抗体那个改抗体的序列了。我之前给他写一份，因为这份里面内容估计都是不好的，他们已经在大改序列了。tf 的这个 B 它从他重新做了，就是我说的放弃了一个因为产生。然后就是2035后面3025是我就是他跟莫斯和付。</w:t>
      </w:r>
    </w:p>
    <w:p w14:paraId="5A46E9D3">
      <w:r>
        <w:rPr>
          <w:rFonts w:hint="eastAsia"/>
          <w:lang w:eastAsia="zh-CN"/>
        </w:rPr>
        <w:t>张辉</w:t>
      </w:r>
      <w:r>
        <w:t>(01:12:10): 你你你等会儿上给你，这上午还没讲完？</w:t>
      </w:r>
    </w:p>
    <w:p w14:paraId="1C33508A">
      <w:r>
        <w:rPr>
          <w:rFonts w:hint="eastAsia"/>
          <w:lang w:eastAsia="zh-CN"/>
        </w:rPr>
        <w:t>张宇辰</w:t>
      </w:r>
      <w:r>
        <w:t>(01:12:15): 有吗？</w:t>
      </w:r>
    </w:p>
    <w:p w14:paraId="697FCB1B">
      <w:r>
        <w:rPr>
          <w:rFonts w:hint="eastAsia"/>
          <w:lang w:eastAsia="zh-CN"/>
        </w:rPr>
        <w:t>张辉</w:t>
      </w:r>
      <w:r>
        <w:t>(01:12:16): 再往上讲你，你们现在上次看的3018，因为最近看信息的，你收到技术交底书，一般它是给你一个 word？</w:t>
      </w:r>
    </w:p>
    <w:p w14:paraId="53D457EA">
      <w:r>
        <w:rPr>
          <w:rFonts w:hint="eastAsia"/>
          <w:lang w:eastAsia="zh-CN"/>
        </w:rPr>
        <w:t>张宇辰</w:t>
      </w:r>
      <w:r>
        <w:t>(01:12:31): 每个 pl 给的都不太一样，他们大部分人都给我一个 word，然后有的会给一些 PPT，因为在他的实验规范的时候，他会给我 PPT。</w:t>
      </w:r>
    </w:p>
    <w:p w14:paraId="09B09C0B">
      <w:r>
        <w:rPr>
          <w:rFonts w:hint="eastAsia"/>
          <w:lang w:eastAsia="zh-CN"/>
        </w:rPr>
        <w:t>张辉</w:t>
      </w:r>
      <w:r>
        <w:t>(01:12:39): 那实验数据？</w:t>
      </w:r>
    </w:p>
    <w:p w14:paraId="1EA5AD1E">
      <w:r>
        <w:rPr>
          <w:rFonts w:hint="eastAsia"/>
          <w:lang w:eastAsia="zh-CN"/>
        </w:rPr>
        <w:t>张宇辰</w:t>
      </w:r>
      <w:r>
        <w:t>(01:12:41): 我为什么我要去燃烧，我就说他会发一个相当于他们觉得他去汇报了，他会不是会把最多的时间都列出来，然后我说我要实时的什么，那就把这发给我会变成这样。</w:t>
      </w:r>
    </w:p>
    <w:p w14:paraId="68640430">
      <w:r>
        <w:rPr>
          <w:rFonts w:hint="eastAsia"/>
          <w:lang w:eastAsia="zh-CN"/>
        </w:rPr>
        <w:t>姜信欣</w:t>
      </w:r>
      <w:r>
        <w:t>(01:12:44): 发挥现。</w:t>
      </w:r>
    </w:p>
    <w:p w14:paraId="1DCE27C6">
      <w:r>
        <w:rPr>
          <w:rFonts w:hint="eastAsia"/>
          <w:lang w:eastAsia="zh-CN"/>
        </w:rPr>
        <w:t>张宇辰</w:t>
      </w:r>
      <w:r>
        <w:t>(01:12:54): 像比如说他的是委委委外塞的，那他委外表就会有一个报告就会直接发给我。那如果我的就我双抗的，我的构思设计是自己做的，那他就会列出做 PPT 了。</w:t>
      </w:r>
    </w:p>
    <w:p w14:paraId="5CACEF78">
      <w:r>
        <w:rPr>
          <w:rFonts w:hint="eastAsia"/>
          <w:lang w:eastAsia="zh-CN"/>
        </w:rPr>
        <w:t>张辉</w:t>
      </w:r>
      <w:r>
        <w:t>(01:13:14): 那对于比如说这些序列本身你们是他们合成的，有的序列他们都发给你。</w:t>
      </w:r>
    </w:p>
    <w:p w14:paraId="7EA6D6DF">
      <w:r>
        <w:rPr>
          <w:rFonts w:hint="eastAsia"/>
          <w:lang w:eastAsia="zh-CN"/>
        </w:rPr>
        <w:t>张宇辰</w:t>
      </w:r>
      <w:r>
        <w:t>(01:13:23): 他们是会先问我们的现实上有哪个序列会放在专业申请吗？你通常先沟通好了，就比如说我认为这一些序列，比如说他已经三个100条，我们可能100条多，但是对他都没有单一性的。通常我们会说比较有潜力，值得保护的，那我们会拿过来写，不会每个都来写，然后我会沟沟通。我说我要这一条，这条人员化，或者我要这几条人员化，我写在按这里剩下的人就不用给我发，大概这么。</w:t>
      </w:r>
    </w:p>
    <w:p w14:paraId="0D8ED026">
      <w:r>
        <w:rPr>
          <w:rFonts w:hint="eastAsia"/>
          <w:lang w:eastAsia="zh-CN"/>
        </w:rPr>
        <w:t>张辉</w:t>
      </w:r>
      <w:r>
        <w:t>(01:13:58): 那他比如说我们设计他一般他现在是什么规模，就是说他设计多少条，他自己合成的时候会合成多少条，哪去做实验会多少条？</w:t>
      </w:r>
    </w:p>
    <w:p w14:paraId="3579DC30">
      <w:r>
        <w:rPr>
          <w:rFonts w:hint="eastAsia"/>
          <w:lang w:eastAsia="zh-CN"/>
        </w:rPr>
        <w:t>张宇辰</w:t>
      </w:r>
      <w:r>
        <w:t>(01:14:11): 它属于它是那种克隆亚亚克隆筛选或者说是文库的这种筛选，它其实可能会出来六七十个。那60个点他先自己通过一些纯自身性质的纯度什么的，这些他肯定已经先筛掉了2020个。他已经得到了一个克隆，他发现他不能他无法用重复再把它重新克隆出来，那可能又会筛掉一些。他可能最后会剩下来10个到20个的样子，他就拿去跑。</w:t>
      </w:r>
    </w:p>
    <w:p w14:paraId="308D5E9C">
      <w:r>
        <w:rPr>
          <w:rFonts w:hint="eastAsia"/>
          <w:lang w:eastAsia="zh-CN"/>
        </w:rPr>
        <w:t>张宇辰</w:t>
      </w:r>
      <w:r>
        <w:t>(01:14:42): 100然后也说做一些基本的结合实验，如果这几个实验不好，或者他有一个扬标在明显那个扬标，他可能又会被被停掉。通常就是从外部拿出来的报告，它通常是2~3个嵌合抗体，可能他就停了，就这个项目筛出抗体来就筛出不利于杨彪的抗体来，他就停了。我们内部的人会拿过来，然后可能就会换一家实验，我去给他做人员化，可能每一个人员化就会出来。你不用5条轻电5条重电，然后排列组合一下，然后它可能又会有个10来个的样子，大概的这种情况。</w:t>
      </w:r>
    </w:p>
    <w:p w14:paraId="5B5832DA">
      <w:r>
        <w:rPr>
          <w:rFonts w:hint="eastAsia"/>
          <w:lang w:eastAsia="zh-CN"/>
        </w:rPr>
        <w:t>张辉</w:t>
      </w:r>
      <w:r>
        <w:t>(01:15:24): 比如说最终。你筛出来这种的组合好的序列一般会有多少个？就在这个过程当中，前面的人员化之前和人员化之后的20条。差不多920差不多。</w:t>
      </w:r>
    </w:p>
    <w:p w14:paraId="32C36A63">
      <w:r>
        <w:rPr>
          <w:rFonts w:hint="eastAsia"/>
          <w:lang w:eastAsia="zh-CN"/>
        </w:rPr>
        <w:t>姜信欣</w:t>
      </w:r>
      <w:r>
        <w:t>(01:15:56): 但我们。</w:t>
      </w:r>
    </w:p>
    <w:p w14:paraId="382224E1">
      <w:r>
        <w:rPr>
          <w:rFonts w:hint="eastAsia"/>
          <w:lang w:eastAsia="zh-CN"/>
        </w:rPr>
        <w:t>张宇辰</w:t>
      </w:r>
      <w:r>
        <w:t>(01:15:56): 也是你不会的按钮。</w:t>
      </w:r>
    </w:p>
    <w:p w14:paraId="4B6F167E">
      <w:r>
        <w:rPr>
          <w:rFonts w:hint="eastAsia"/>
          <w:lang w:eastAsia="zh-CN"/>
        </w:rPr>
        <w:t>姜信欣</w:t>
      </w:r>
      <w:r>
        <w:t>(01:15:58): 还行。</w:t>
      </w:r>
    </w:p>
    <w:p w14:paraId="193F8E44">
      <w:r>
        <w:rPr>
          <w:rFonts w:hint="eastAsia"/>
          <w:lang w:eastAsia="zh-CN"/>
        </w:rPr>
        <w:t>张辉</w:t>
      </w:r>
      <w:r>
        <w:t>(01:16:07): 因为有一个各个过程，你文库你得到，然后你可能还要制备不纯的，你需要了。这里头有一个数量级，我们还要做实验，做一些基本的结合的实验，这玩意又留下几条。那制备出来的一般它设计一般设计多少条？制备出来通常会有多少的？</w:t>
      </w:r>
    </w:p>
    <w:p w14:paraId="3797C953">
      <w:r>
        <w:rPr>
          <w:rFonts w:hint="eastAsia"/>
          <w:lang w:eastAsia="zh-CN"/>
        </w:rPr>
        <w:t>张宇辰</w:t>
      </w:r>
      <w:r>
        <w:t>(01:16:39): 我感觉就是比如说你你你用302030这个来对比好了，他的这个单抗就可能还一开始说我筛到66g 隆，他下一步就加了一个就是29g 隆，最后他挑了两个不好的学生。相当于是相对我感觉每次下我的倾向性不太一样，你看前面做的验证有的做的多，有做的少一个价值。</w:t>
      </w:r>
    </w:p>
    <w:p w14:paraId="5315B354">
      <w:r>
        <w:rPr>
          <w:rFonts w:hint="eastAsia"/>
          <w:lang w:eastAsia="zh-CN"/>
        </w:rPr>
        <w:t>张辉</w:t>
      </w:r>
      <w:r>
        <w:t>(01:17:07): 那你你怎么挑的，然后包括你上次做的双抗你3018你那么多的。虽然序列可能最终的产品不多，但是你把它拆分开，每一个的片段又挺多，又排又有那么多的双抗的结构，你排列组合又不一样，那你怎么调的？</w:t>
      </w:r>
    </w:p>
    <w:p w14:paraId="16C4CA18">
      <w:r>
        <w:rPr>
          <w:rFonts w:hint="eastAsia"/>
          <w:lang w:eastAsia="zh-CN"/>
        </w:rPr>
        <w:t>张宇辰</w:t>
      </w:r>
      <w:r>
        <w:t>(01:17:32): 我一般是先我301先303023080的时候，我有两条单抗，我会连两个两种现成的，就单抗是自己做的，我拿了两条嵌索的单抗。每个嵌索像刚才那个5条连化的样子，但是这个时候他已经挑出来了，我只用这一条东西做他在单抗的时候就已经挑出来了。他在相当于他在筛单抗人连化以后，他都已经挑出来了，我要用哪两条？我是哪一条做双抗，所以双抗的时候就只有一条血在用。</w:t>
      </w:r>
    </w:p>
    <w:p w14:paraId="0E26AC5F">
      <w:r>
        <w:rPr>
          <w:rFonts w:hint="eastAsia"/>
          <w:lang w:eastAsia="zh-CN"/>
        </w:rPr>
        <w:t>张宇辰</w:t>
      </w:r>
      <w:r>
        <w:t>(01:18:03): 上课会有很多，它会有连在上面，连在下面就是我的构型？称的它大概308大概塞了40个不同的构型。我就把我有大概2020种左右的构型在里面都是好的，因为不。我们不要放放了，变成自己新一些被人自己创造性的，然后我都在这里面，然后最后他挑出来三种最好的他往下验证的。其实是顺着研发的，他会做的实验越来越精，越来越与标的相接近。我们专利也越来越与标的相接近。那后面就他验证的体验，接下来就没有第二种就全都是我要的单抗，所以他就让他们是越来越他的实验里面就做的越来越精确，那我们能够用到的那个序列里来进去了。但是这里面比如说我就会挑两个，最后是不会挑是另外一个挑一压根你就没有了，可是也不会给我。</w:t>
      </w:r>
    </w:p>
    <w:p w14:paraId="77FD9DF9">
      <w:r>
        <w:rPr>
          <w:rFonts w:hint="eastAsia"/>
          <w:lang w:eastAsia="zh-CN"/>
        </w:rPr>
        <w:t>张辉</w:t>
      </w:r>
      <w:r>
        <w:t>(01:19:05): 你是基于最后的标的，如果能越确定的，你可能就基于往前推，你看你需要哪些？</w:t>
      </w:r>
    </w:p>
    <w:p w14:paraId="4E7342D4">
      <w:r>
        <w:rPr>
          <w:rFonts w:hint="eastAsia"/>
          <w:lang w:eastAsia="zh-CN"/>
        </w:rPr>
        <w:t>姜信欣</w:t>
      </w:r>
      <w:r>
        <w:t>(01:19:13): 看你需要哪些对？</w:t>
      </w:r>
    </w:p>
    <w:p w14:paraId="3265EC1E">
      <w:r>
        <w:rPr>
          <w:rFonts w:hint="eastAsia"/>
          <w:lang w:eastAsia="zh-CN"/>
        </w:rPr>
        <w:t>张辉</w:t>
      </w:r>
      <w:r>
        <w:t>(01:19:15): 能又保护住，觉得又好干活。</w:t>
      </w:r>
    </w:p>
    <w:p w14:paraId="0468DC8E">
      <w:r>
        <w:rPr>
          <w:rFonts w:hint="eastAsia"/>
          <w:lang w:eastAsia="zh-CN"/>
        </w:rPr>
        <w:t>张辉</w:t>
      </w:r>
      <w:r>
        <w:t>(01:19:20): 那好，这堆拿到了，然后我有个问题好奇就是上次我问你的，那你你为啥选择用第一多肽链，第二多肽链第三多肽链这么去改。</w:t>
      </w:r>
    </w:p>
    <w:p w14:paraId="7F7E4B0C">
      <w:r>
        <w:rPr>
          <w:rFonts w:hint="eastAsia"/>
          <w:lang w:eastAsia="zh-CN"/>
        </w:rPr>
        <w:t>张宇辰</w:t>
      </w:r>
      <w:r>
        <w:t>(01:19:34): 因为就是我感觉大部分人就是大部分刚上来的，因为他是在一条太链在太长了，就是他其实没有办法，就是用一句话把这个态链全全部都描述出来。因为因为因为研发，如果他给我发一个数据，他会怎么发，他会给我发的是什么？我的轻链是什么？重链是什么？如果连到一起以后的话，它就是一个已经全部连完了的，它是这样的一条嘛，那这样一条结构是什么？它是我的双抗的重链。然后重链恒定区重就是 CC1然后 FFC2c2c3然后我有一个态的原原子，然后再连到5级以上，它其实是有顺序的。我不能说它是这么结构拼接过来，因为它拼接可能任何接法就是它每天都可能相互接，所以它没有办法很清楚的告诉我肽链到底是什么样，所以我就只能把它说我的重链是这一条链。然后我这条链，比如说我是一个2+2的构型，就我这条链上会出现两次，我觉得是没有办法，我才被迫这么说，因为不然它就不清楚了。</w:t>
      </w:r>
    </w:p>
    <w:p w14:paraId="10D4AF7F">
      <w:r>
        <w:t>说话人03(01:20:48): 不是。</w:t>
      </w:r>
    </w:p>
    <w:p w14:paraId="3CCD0DA4">
      <w:r>
        <w:rPr>
          <w:rFonts w:hint="eastAsia"/>
          <w:lang w:eastAsia="zh-CN"/>
        </w:rPr>
        <w:t>张宇辰</w:t>
      </w:r>
      <w:r>
        <w:t>(01:20:50): 他会有可能有一个人读了一个 hc，他发现有一些部件，大家不知道这些部件每个部件之间是怎么接的，或者说我的顺序怎么样，他就没有办法让我们知道我到底是一个什么样的结构。像研发那边发过来，可能就是我的中间是什么，我的轻链是什么？我的连接值是我的那个连连接态是什么，我的 mc 是什么？他可能这样子发。他还是要有一个顺序就相当于就比如说东 V 区是在 C 端？我刚才清理出来的那一串的 V 区是在 N 端，我得通过这个多肽链完整的序列才能判断出来，到底是怎么个接法，你看我怎么讲？</w:t>
      </w:r>
    </w:p>
    <w:p w14:paraId="430E4854">
      <w:r>
        <w:rPr>
          <w:rFonts w:hint="eastAsia"/>
          <w:lang w:eastAsia="zh-CN"/>
        </w:rPr>
        <w:t>张辉</w:t>
      </w:r>
      <w:r>
        <w:t>(01:21:39): 我在想你你比如说你这么定义的话，拿未来主张侵权的时候好主张。</w:t>
      </w:r>
    </w:p>
    <w:p w14:paraId="05F51176">
      <w:r>
        <w:rPr>
          <w:rFonts w:hint="eastAsia"/>
          <w:lang w:eastAsia="zh-CN"/>
        </w:rPr>
        <w:t>张宇辰</w:t>
      </w:r>
      <w:r>
        <w:t>(01:21:46): 你要说选种还是拿我前面的范围再说，我也要保护别人，就保护别人的 CDR。</w:t>
      </w:r>
    </w:p>
    <w:p w14:paraId="5E14BF19">
      <w:r>
        <w:rPr>
          <w:rFonts w:hint="eastAsia"/>
          <w:lang w:eastAsia="zh-CN"/>
        </w:rPr>
        <w:t>张辉</w:t>
      </w:r>
      <w:r>
        <w:t>(01:21:54): 你群要求书当中没有就定义第一多胎第二多胎。</w:t>
      </w:r>
    </w:p>
    <w:p w14:paraId="2CC053AA">
      <w:r>
        <w:rPr>
          <w:rFonts w:hint="eastAsia"/>
          <w:lang w:eastAsia="zh-CN"/>
        </w:rPr>
        <w:t>张宇辰</w:t>
      </w:r>
      <w:r>
        <w:t>(01:21:57): 有在底下选的？</w:t>
      </w:r>
    </w:p>
    <w:p w14:paraId="6013B803">
      <w:r>
        <w:rPr>
          <w:rFonts w:hint="eastAsia"/>
          <w:lang w:eastAsia="zh-CN"/>
        </w:rPr>
        <w:t>张辉</w:t>
      </w:r>
      <w:r>
        <w:t>(01:21:59): 成熟的？</w:t>
      </w:r>
    </w:p>
    <w:p w14:paraId="40323D23">
      <w:r>
        <w:rPr>
          <w:rFonts w:hint="eastAsia"/>
          <w:lang w:eastAsia="zh-CN"/>
        </w:rPr>
        <w:t>张宇辰</w:t>
      </w:r>
      <w:r>
        <w:t>(01:22:00): 他们都没有。</w:t>
      </w:r>
    </w:p>
    <w:p w14:paraId="0B6C8547">
      <w:r>
        <w:rPr>
          <w:rFonts w:hint="eastAsia"/>
          <w:lang w:eastAsia="zh-CN"/>
        </w:rPr>
        <w:t>张辉</w:t>
      </w:r>
      <w:r>
        <w:t>(01:22:03): 假定比如说你未来大的范围我觉得没问题，假定比如说就变小了。小了之后，比如说第一多态链第二多态链这种体现在前面要求书当中，它未来会不会有问题，因为等于是你自定义的。你所谓的第一脱胎链。第二脱胎链有不同的，单纯看全要求书的话，肯定有不同的理解。</w:t>
      </w:r>
    </w:p>
    <w:p w14:paraId="40D5D432">
      <w:r>
        <w:rPr>
          <w:rFonts w:hint="eastAsia"/>
          <w:lang w:eastAsia="zh-CN"/>
        </w:rPr>
        <w:t>张宇辰</w:t>
      </w:r>
      <w:r>
        <w:t>(01:22:29): 现在这种写法，它是无法有不同的理无法有，就现在这样的写法，它是无法有不同的理理理解，我就是这个顺序的多谈恋爱。所以说它是一个非常小的范围，就是他是说哪怕我把没连接到 N 端，我就他就突破我这个范围了是。</w:t>
      </w:r>
    </w:p>
    <w:p w14:paraId="15BAD017">
      <w:r>
        <w:rPr>
          <w:rFonts w:hint="eastAsia"/>
          <w:lang w:eastAsia="zh-CN"/>
        </w:rPr>
        <w:t>张辉</w:t>
      </w:r>
      <w:r>
        <w:t>(01:22:49): 而且你你像08年那种的对称的这种双抗，你可能算一下第一多肽它没有第三多肽的。你其实按照也就第一多肽第二多肽的，然后另外两个完全跟它是一样的，但是中间还有一个这个 no 和后的一个东西，反正。</w:t>
      </w:r>
    </w:p>
    <w:p w14:paraId="72834418">
      <w:r>
        <w:rPr>
          <w:rFonts w:hint="eastAsia"/>
          <w:lang w:eastAsia="zh-CN"/>
        </w:rPr>
        <w:t>张宇辰</w:t>
      </w:r>
      <w:r>
        <w:t>(01:23:14): 现在没有。</w:t>
      </w:r>
    </w:p>
    <w:p w14:paraId="0A855515">
      <w:r>
        <w:rPr>
          <w:rFonts w:hint="eastAsia"/>
          <w:lang w:eastAsia="zh-CN"/>
        </w:rPr>
        <w:t>张辉</w:t>
      </w:r>
      <w:r>
        <w:t>(01:23:15): 一般没有？</w:t>
      </w:r>
    </w:p>
    <w:p w14:paraId="1A660638">
      <w:r>
        <w:rPr>
          <w:rFonts w:hint="eastAsia"/>
          <w:lang w:eastAsia="zh-CN"/>
        </w:rPr>
        <w:t>张宇辰</w:t>
      </w:r>
      <w:r>
        <w:t>(01:23:16): 放一下视。</w:t>
      </w:r>
    </w:p>
    <w:p w14:paraId="4831F7B4">
      <w:r>
        <w:rPr>
          <w:rFonts w:hint="eastAsia"/>
          <w:lang w:eastAsia="zh-CN"/>
        </w:rPr>
        <w:t>张辉</w:t>
      </w:r>
      <w:r>
        <w:t>(01:23:17): 单纯的就是这两条重复。也可能是包含，我觉得可能还行，我理解的？</w:t>
      </w:r>
    </w:p>
    <w:p w14:paraId="4D4EDFCF">
      <w:r>
        <w:rPr>
          <w:rFonts w:hint="eastAsia"/>
          <w:lang w:eastAsia="zh-CN"/>
        </w:rPr>
        <w:t>张宇辰</w:t>
      </w:r>
      <w:r>
        <w:t>(01:23:30): 确实就是比不过我最后限定成这样就是非常小的范围就是只是分分钟就可以改去了那种情况。</w:t>
      </w:r>
    </w:p>
    <w:p w14:paraId="6A37F4FC">
      <w:r>
        <w:rPr>
          <w:rFonts w:hint="eastAsia"/>
          <w:lang w:eastAsia="zh-CN"/>
        </w:rPr>
        <w:t>张辉</w:t>
      </w:r>
      <w:r>
        <w:t>(01:23:39): 小范围我觉得有时候可能也无所谓，只要你保护着，别到时候被弄偏了。</w:t>
      </w:r>
    </w:p>
    <w:p w14:paraId="03C971E4">
      <w:r>
        <w:rPr>
          <w:rFonts w:hint="eastAsia"/>
          <w:lang w:eastAsia="zh-CN"/>
        </w:rPr>
        <w:t>张宇辰</w:t>
      </w:r>
      <w:r>
        <w:t>(01:23:47): 那这怎么会这个概念其实不是我这儿搞出来的，就是唱双唱，里面人爱这么写，因为实在是没有描述他全场的方法。</w:t>
      </w:r>
    </w:p>
    <w:p w14:paraId="307F402B">
      <w:r>
        <w:rPr>
          <w:rFonts w:hint="eastAsia"/>
          <w:lang w:eastAsia="zh-CN"/>
        </w:rPr>
        <w:t>张辉</w:t>
      </w:r>
      <w:r>
        <w:t>(01:23:48): 不会！我知道。没有。怎么我倒不是说我上次问过你，你不是说也有人是这么写吗？倒不是说，因为我们自己这么写，或者没有人这么写，我去质疑，就是说因为你现在的这种单抗双抗，其实还没有很多的诉讼的关系，不懂的未来会怎么一个情况。这么看不道理，准不准确，那我想在药品申报的时候，他们一般是怎么去描述他们的单抗。</w:t>
      </w:r>
    </w:p>
    <w:p w14:paraId="1FFA880F">
      <w:r>
        <w:rPr>
          <w:rFonts w:hint="eastAsia"/>
          <w:lang w:eastAsia="zh-CN"/>
        </w:rPr>
        <w:t>张宇辰</w:t>
      </w:r>
      <w:r>
        <w:t>(01:24:30): 我怀疑他们是给肯定是给的，唯一是那个序列的肯定给的，但是他给不给到这个就我不太知道。</w:t>
      </w:r>
    </w:p>
    <w:p w14:paraId="60631613">
      <w:r>
        <w:t>说话人03(01:24:40): 我想你家用的是文军？</w:t>
      </w:r>
    </w:p>
    <w:p w14:paraId="61A9E6CD">
      <w:r>
        <w:rPr>
          <w:rFonts w:hint="eastAsia"/>
          <w:lang w:eastAsia="zh-CN"/>
        </w:rPr>
        <w:t>张宇辰</w:t>
      </w:r>
      <w:r>
        <w:t>(01:24:42): 我就问大家。</w:t>
      </w:r>
    </w:p>
    <w:p w14:paraId="67E27C2E">
      <w:r>
        <w:t>说话人03(01:24:44): 对这个专利我们这么写的话，当时核心答辩的时候，他们集集团的林总他们也问了。</w:t>
      </w:r>
    </w:p>
    <w:p w14:paraId="605EAD4E">
      <w:r>
        <w:rPr>
          <w:rFonts w:hint="eastAsia"/>
          <w:lang w:eastAsia="zh-CN"/>
        </w:rPr>
        <w:t>张宇辰</w:t>
      </w:r>
      <w:r>
        <w:t>(01:24:52): 因为。</w:t>
      </w:r>
    </w:p>
    <w:p w14:paraId="65EC3559">
      <w:r>
        <w:rPr>
          <w:rFonts w:hint="eastAsia"/>
          <w:lang w:eastAsia="zh-CN"/>
        </w:rPr>
        <w:t>张辉</w:t>
      </w:r>
      <w:r>
        <w:t>(01:24:53): 因为有一点你你未来你迟早要找苏文军的你现在看你还没到那地步。你现在那个小分子基本上你现在走链接的时候，但凡有个链接，你如果化合物还是啥，肯定他要去要你要什么资料来看，越清楚越好。</w:t>
      </w:r>
    </w:p>
    <w:p w14:paraId="6B789574">
      <w:r>
        <w:rPr>
          <w:rFonts w:hint="eastAsia"/>
          <w:lang w:eastAsia="zh-CN"/>
        </w:rPr>
        <w:t>张辉</w:t>
      </w:r>
      <w:r>
        <w:t>(01:25:13): 你 pte 未来也要这样，你未来你肯定是要申请专利保护期延长，然后你肯定要说清楚各个药品的关系，哪个你药品你到时候还是跑不了。</w:t>
      </w:r>
    </w:p>
    <w:p w14:paraId="0E568FEE">
      <w:r>
        <w:rPr>
          <w:rFonts w:hint="eastAsia"/>
          <w:lang w:eastAsia="zh-CN"/>
        </w:rPr>
        <w:t>张宇辰</w:t>
      </w:r>
      <w:r>
        <w:t>(01:25:24): 对不知道他们具体给到细细到细到什么地步。</w:t>
      </w:r>
    </w:p>
    <w:p w14:paraId="1F01A467">
      <w:r>
        <w:rPr>
          <w:rFonts w:hint="eastAsia"/>
          <w:lang w:eastAsia="zh-CN"/>
        </w:rPr>
        <w:t>张辉</w:t>
      </w:r>
      <w:r>
        <w:t>(01:25:30): 你未来你迟早要去对应跟你的药品的一个对应关系。你越清楚的话，你未来在做 pte 的时候和你未来在因为还有一点，我就说最近的是因为你的未来的 pte 你迟早要跟你的药品要对应。一旦有30万远的你现在的专利链接指示灯的话，我现在是大量的都是这种生物药，未来生物药的这种专利链接迟早要纳入到这里头，他肯定想办法要做的。</w:t>
      </w:r>
    </w:p>
    <w:p w14:paraId="6F5727DE">
      <w:r>
        <w:t>说话人03(01:26:06): 他现在先让你们登记，然后后面他。</w:t>
      </w:r>
    </w:p>
    <w:p w14:paraId="2AD67E25">
      <w:r>
        <w:rPr>
          <w:rFonts w:hint="eastAsia"/>
          <w:lang w:eastAsia="zh-CN"/>
        </w:rPr>
        <w:t>张辉</w:t>
      </w:r>
      <w:r>
        <w:t>(01:26:09): 美国也是这样。因为大家以前来说是换药的时代，天天就这样，你现在到那个是你说那紫皮书到了 N 多年了，因为没有多少运行不起来也很难受，但是未来迟早要这样。所以你问我，因为你前面的这个 CDR 也好，什么各方面大家都约定俗成的是这么的，我觉得没问题。</w:t>
      </w:r>
    </w:p>
    <w:p w14:paraId="13B21950">
      <w:r>
        <w:rPr>
          <w:rFonts w:hint="eastAsia"/>
          <w:lang w:eastAsia="zh-CN"/>
        </w:rPr>
        <w:t>张辉</w:t>
      </w:r>
      <w:r>
        <w:t>(01:26:39): 你们还是要留意一下，我为什么有一点就是现在做 PC 的。你一定保证一个原则就是咱们现在还没上市产品，现在授权了，按照我们的理解，授权一定让它飘过去一因为那天我跟上次我跟姚姐讨论一件事情。是啥，他就少写了一句，我是觉得未来他是很难获得 pte 的。</w:t>
      </w:r>
    </w:p>
    <w:p w14:paraId="42EA8BB2">
      <w:r>
        <w:rPr>
          <w:rFonts w:hint="eastAsia"/>
          <w:lang w:eastAsia="zh-CN"/>
        </w:rPr>
        <w:t>张辉</w:t>
      </w:r>
      <w:r>
        <w:t>(01:27:13): 我不知道跟你们讲过没有他的权利要求书里面就是没有机器盐。因为多肽有机器盐，好像没有机器盐，然后他那好像就是盐，然后你的你你装包没有机器盐就类似于油利碱一吧，然后去申请 pte 为啥不给？</w:t>
      </w:r>
    </w:p>
    <w:p w14:paraId="6DCB1552">
      <w:r>
        <w:t>说话人03(01:27:31): 上次那个？</w:t>
      </w:r>
    </w:p>
    <w:p w14:paraId="419DF621">
      <w:r>
        <w:rPr>
          <w:rFonts w:hint="eastAsia"/>
          <w:lang w:eastAsia="zh-CN"/>
        </w:rPr>
        <w:t>张辉</w:t>
      </w:r>
      <w:r>
        <w:t>(01:27:32): 王建不是也有个案子，也是类似这样的，那他就不行了。</w:t>
      </w:r>
    </w:p>
    <w:p w14:paraId="6A9D0DB9">
      <w:r>
        <w:t>说话人03(01:27:34): 也是情况。</w:t>
      </w:r>
    </w:p>
    <w:p w14:paraId="4A13737B">
      <w:r>
        <w:rPr>
          <w:rFonts w:hint="eastAsia"/>
          <w:lang w:eastAsia="zh-CN"/>
        </w:rPr>
        <w:t>张辉</w:t>
      </w:r>
      <w:r>
        <w:t>(01:27:39): 在 pd 的时候，中国的时候是非常严格的。</w:t>
      </w:r>
    </w:p>
    <w:p w14:paraId="1F9E12A6">
      <w:r>
        <w:t>说话人03(01:27:44): 必须是他能包含你的。</w:t>
      </w:r>
    </w:p>
    <w:p w14:paraId="0359ADA3">
      <w:r>
        <w:rPr>
          <w:rFonts w:hint="eastAsia"/>
          <w:lang w:eastAsia="zh-CN"/>
        </w:rPr>
        <w:t>张辉</w:t>
      </w:r>
      <w:r>
        <w:t>(01:27:47): 就是跟你的 API完完整整能很清楚的对应的。刚才我们讨论这个问题，就一定要问苏文君他们是怎么写的，我们你未来你你跑不了这个问题，你跑不了问题。</w:t>
      </w:r>
    </w:p>
    <w:p w14:paraId="6EAF9043">
      <w:r>
        <w:rPr>
          <w:rFonts w:hint="eastAsia"/>
          <w:lang w:eastAsia="zh-CN"/>
        </w:rPr>
        <w:t>张宇辰</w:t>
      </w:r>
      <w:r>
        <w:t>(01:28:07): 那是的。</w:t>
      </w:r>
    </w:p>
    <w:p w14:paraId="56FDD984">
      <w:r>
        <w:rPr>
          <w:rFonts w:hint="eastAsia"/>
          <w:lang w:eastAsia="zh-CN"/>
        </w:rPr>
        <w:t>张辉</w:t>
      </w:r>
      <w:r>
        <w:t>(01:28:10): 你你你记住一下。</w:t>
      </w:r>
    </w:p>
    <w:p w14:paraId="2920EA35">
      <w:r>
        <w:t>说话人03(01:28:19): 我们往下。</w:t>
      </w:r>
    </w:p>
    <w:p w14:paraId="4C34BFBF">
      <w:r>
        <w:rPr>
          <w:rFonts w:hint="eastAsia"/>
          <w:lang w:eastAsia="zh-CN"/>
        </w:rPr>
        <w:t>张宇辰</w:t>
      </w:r>
      <w:r>
        <w:t>(01:28:21): 然后就讲完了。lp 我刚才说就是相信中间就写过一个安全，然后也是 mmau 他知道就是他先知道我才知道，因为这个是这个月他告诉我的嘛，然后这个到时候我再对一下怎么样。然后是三五自免的毒素，就是他用他克莫司和佛莫洛龙这两个是自免的毒的产品。他克莫司是自免的药，这是一个激素的药，他就把它都原封不动的连回了那个 CBD3的前面的那半截上就是它结构是这样的。</w:t>
      </w:r>
    </w:p>
    <w:p w14:paraId="258D1572">
      <w:r>
        <w:rPr>
          <w:rFonts w:hint="eastAsia"/>
          <w:lang w:eastAsia="zh-CN"/>
        </w:rPr>
        <w:t>张宇辰</w:t>
      </w:r>
      <w:r>
        <w:t>(01:28:59): 你看它前面的这些东西都是一样的，就是这里一一就一一直到这儿都一样的。它后面的这一节分别是他通过丝的结构和激素薄膜达龙的结构就是这样的，蓝颜色的是这两个毒素的结构，然后它就相当于重新做了一些这一类的。这些东西，然后他就相当于先开始画了。</w:t>
      </w:r>
    </w:p>
    <w:p w14:paraId="50EAA064">
      <w:r>
        <w:rPr>
          <w:rFonts w:hint="eastAsia"/>
          <w:lang w:eastAsia="zh-CN"/>
        </w:rPr>
        <w:t>张宇辰</w:t>
      </w:r>
      <w:r>
        <w:t>(01:29:31): 然后我们现在就基于他使用了一个已到期的 cd6的序列，然后我们先给他写了优泉现在的情况就是其他还没做什么，只是他想要在这个案子里面先拿几个毒素的结构。我们就给他写了毒素的结构的优泉，然后这个未来他会依赖着这个 cd6的到期的 cd6来做相于首次记载这几个毒素的案子。然后他后面还会再会设计出来一些新的结构，它的大方向是拿这两个药连 C 的意思。</w:t>
      </w:r>
    </w:p>
    <w:p w14:paraId="71DD3297">
      <w:r>
        <w:rPr>
          <w:rFonts w:hint="eastAsia"/>
          <w:lang w:eastAsia="zh-CN"/>
        </w:rPr>
        <w:t>张宇辰</w:t>
      </w:r>
      <w:r>
        <w:t>(01:30:07): 这些结构就不说，反正大方向就是 cme3的接头，然后连这个要中间是这里看目前什么影响？</w:t>
      </w:r>
    </w:p>
    <w:p w14:paraId="2C727C6E">
      <w:r>
        <w:rPr>
          <w:rFonts w:hint="eastAsia"/>
          <w:lang w:eastAsia="zh-CN"/>
        </w:rPr>
        <w:t>张辉</w:t>
      </w:r>
      <w:r>
        <w:t>(01:30:15): 这个接头是他们颐莲经常用的？</w:t>
      </w:r>
    </w:p>
    <w:p w14:paraId="661E91CD">
      <w:r>
        <w:rPr>
          <w:rFonts w:hint="eastAsia"/>
          <w:lang w:eastAsia="zh-CN"/>
        </w:rPr>
        <w:t>张宇辰</w:t>
      </w:r>
      <w:r>
        <w:t>(01:30:18): 这一点我非常有。</w:t>
      </w:r>
    </w:p>
    <w:p w14:paraId="7F5E6DB4">
      <w:r>
        <w:rPr>
          <w:rFonts w:hint="eastAsia"/>
          <w:lang w:eastAsia="zh-CN"/>
        </w:rPr>
        <w:t>张辉</w:t>
      </w:r>
      <w:r>
        <w:t>(01:30:19): 我们经常用的。</w:t>
      </w:r>
    </w:p>
    <w:p w14:paraId="56598D37">
      <w:r>
        <w:rPr>
          <w:rFonts w:hint="eastAsia"/>
          <w:lang w:eastAsia="zh-CN"/>
        </w:rPr>
        <w:t>张宇辰</w:t>
      </w:r>
      <w:r>
        <w:t>(01:30:20): 对一连中一连中间地区。</w:t>
      </w:r>
    </w:p>
    <w:p w14:paraId="7E3FF182">
      <w:r>
        <w:rPr>
          <w:rFonts w:hint="eastAsia"/>
          <w:lang w:eastAsia="zh-CN"/>
        </w:rPr>
        <w:t>张辉</w:t>
      </w:r>
      <w:r>
        <w:t>(01:30:23): 马来西亚那个地方？</w:t>
      </w:r>
    </w:p>
    <w:p w14:paraId="2FC1B2F9">
      <w:r>
        <w:rPr>
          <w:rFonts w:hint="eastAsia"/>
          <w:lang w:eastAsia="zh-CN"/>
        </w:rPr>
        <w:t>张宇辰</w:t>
      </w:r>
      <w:r>
        <w:t>(01:30:24): 不然一定他们中间是缺这里缺机，我们是 conh。</w:t>
      </w:r>
    </w:p>
    <w:p w14:paraId="04B1A3D1">
      <w:r>
        <w:rPr>
          <w:rFonts w:hint="eastAsia"/>
          <w:lang w:eastAsia="zh-CN"/>
        </w:rPr>
        <w:t>张辉</w:t>
      </w:r>
      <w:r>
        <w:t>(01:30:26): 确的对我想起来。</w:t>
      </w:r>
    </w:p>
    <w:p w14:paraId="1BC4C594">
      <w:r>
        <w:rPr>
          <w:rFonts w:hint="eastAsia"/>
          <w:lang w:eastAsia="zh-CN"/>
        </w:rPr>
        <w:t>张宇辰</w:t>
      </w:r>
      <w:r>
        <w:t>(01:30:30): 对还有雾霾天也更多，就是这样。这个案子就是他没什么内容，但是因为他要画结构，那给他画进去就这么一个情况。后面，他们 ABC 的那个 PM 会再来找我补充一些数据，他们现在还挺早，只是推到那边着急。剩下来的是 ABC 其他这些再也没有听过的事情了，估计以后也不会再有，然后这里面的心理项目是知道，可他现在还早。</w:t>
      </w:r>
    </w:p>
    <w:p w14:paraId="04DA901B">
      <w:r>
        <w:rPr>
          <w:rFonts w:hint="eastAsia"/>
          <w:lang w:eastAsia="zh-CN"/>
        </w:rPr>
        <w:t>姜信欣</w:t>
      </w:r>
      <w:r>
        <w:t>(01:31:05): 所以。</w:t>
      </w:r>
    </w:p>
    <w:p w14:paraId="086EF64F">
      <w:r>
        <w:rPr>
          <w:rFonts w:hint="eastAsia"/>
          <w:lang w:eastAsia="zh-CN"/>
        </w:rPr>
        <w:t>张宇辰</w:t>
      </w:r>
      <w:r>
        <w:t>(01:31:05): 也没有一个其他的情况，然后是大地利大公司单抗风控的项目，然后这两个301830204002和005。这三个项目都有情况，这个3020就是新过来的之前是买了。</w:t>
      </w:r>
    </w:p>
    <w:p w14:paraId="54460A16">
      <w:r>
        <w:rPr>
          <w:rFonts w:hint="eastAsia"/>
          <w:lang w:eastAsia="zh-CN"/>
        </w:rPr>
        <w:t>张辉</w:t>
      </w:r>
      <w:r>
        <w:t>(01:31:22): 就刚刚前昨天发给你的。</w:t>
      </w:r>
    </w:p>
    <w:p w14:paraId="4895CF87">
      <w:r>
        <w:rPr>
          <w:rFonts w:hint="eastAsia"/>
          <w:lang w:eastAsia="zh-CN"/>
        </w:rPr>
        <w:t>张宇辰</w:t>
      </w:r>
      <w:r>
        <w:t>(01:31:25): 他昨天发给我那个对他 ind 他是一开始是买了 imd 那个韩国项目后来退回了，但是他又省了这个靶点，所以他又重新做了这么一个事。</w:t>
      </w:r>
    </w:p>
    <w:p w14:paraId="6E257530">
      <w:r>
        <w:rPr>
          <w:rFonts w:hint="eastAsia"/>
          <w:lang w:eastAsia="zh-CN"/>
        </w:rPr>
        <w:t>张宇辰</w:t>
      </w:r>
      <w:r>
        <w:t>(01:31:36): 然后是礼拜双抗正3018双抗正式申请提交上个礼拜，然后这个就相当于近期事情做完了的这种情况。</w:t>
      </w:r>
    </w:p>
    <w:p w14:paraId="7056AF81">
      <w:r>
        <w:rPr>
          <w:rFonts w:hint="eastAsia"/>
          <w:lang w:eastAsia="zh-CN"/>
        </w:rPr>
        <w:t>张辉</w:t>
      </w:r>
      <w:r>
        <w:t>(01:31:46): 你发给他有心那个曲国咋的是曲国？</w:t>
      </w:r>
    </w:p>
    <w:p w14:paraId="63CF5630">
      <w:r>
        <w:rPr>
          <w:rFonts w:hint="eastAsia"/>
          <w:lang w:eastAsia="zh-CN"/>
        </w:rPr>
        <w:t>张宇辰</w:t>
      </w:r>
      <w:r>
        <w:t>(01:31:51): 通过对。</w:t>
      </w:r>
    </w:p>
    <w:p w14:paraId="038A1A1F">
      <w:r>
        <w:rPr>
          <w:rFonts w:hint="eastAsia"/>
          <w:lang w:eastAsia="zh-CN"/>
        </w:rPr>
        <w:t>张辉</w:t>
      </w:r>
      <w:r>
        <w:t>(01:31:51): 欧泊他在？</w:t>
      </w:r>
    </w:p>
    <w:p w14:paraId="2725D74C">
      <w:r>
        <w:rPr>
          <w:rFonts w:hint="eastAsia"/>
          <w:lang w:eastAsia="zh-CN"/>
        </w:rPr>
        <w:t>张宇辰</w:t>
      </w:r>
      <w:r>
        <w:t>(01:31:55): 我觉得这是好的就是我觉得他废话比较少，之前。</w:t>
      </w:r>
    </w:p>
    <w:p w14:paraId="6C1FE047">
      <w:r>
        <w:rPr>
          <w:rFonts w:hint="eastAsia"/>
          <w:lang w:eastAsia="zh-CN"/>
        </w:rPr>
        <w:t>张辉</w:t>
      </w:r>
      <w:r>
        <w:t>(01:31:58): 不，我就说他真正给你干活！</w:t>
      </w:r>
    </w:p>
    <w:p w14:paraId="202BEF7C">
      <w:r>
        <w:rPr>
          <w:rFonts w:hint="eastAsia"/>
          <w:lang w:eastAsia="zh-CN"/>
        </w:rPr>
        <w:t>张宇辰</w:t>
      </w:r>
      <w:r>
        <w:t>(01:32:00): 对。</w:t>
      </w:r>
    </w:p>
    <w:p w14:paraId="1D89414A">
      <w:r>
        <w:rPr>
          <w:rFonts w:hint="eastAsia"/>
          <w:lang w:eastAsia="zh-CN"/>
        </w:rPr>
        <w:t>张辉</w:t>
      </w:r>
      <w:r>
        <w:t>(01:32:01): 认真的吗？因为那天问起来这个人接触，其实就那个你看当时那个王东慧可能就走了怎么的不知道，反正也没跟像欣欣在配合了那刘红英是不是你用的还可以，红英然后这个欧泊你觉得还可以？上你一半的话，我就发给他了。</w:t>
      </w:r>
    </w:p>
    <w:p w14:paraId="68D0C927">
      <w:r>
        <w:rPr>
          <w:rFonts w:hint="eastAsia"/>
          <w:lang w:eastAsia="zh-CN"/>
        </w:rPr>
        <w:t>张宇辰</w:t>
      </w:r>
      <w:r>
        <w:t>(01:32:22): 他就是就干活，我觉得是非常好，他其实是很认真在改这些东西就是他给我回的文件，他，我理解他是连定义里面都是自己在给我看的。</w:t>
      </w:r>
    </w:p>
    <w:p w14:paraId="47EA22FA">
      <w:r>
        <w:rPr>
          <w:rFonts w:hint="eastAsia"/>
          <w:lang w:eastAsia="zh-CN"/>
        </w:rPr>
        <w:t>张辉</w:t>
      </w:r>
      <w:r>
        <w:t>(01:32:34): 那就行。</w:t>
      </w:r>
    </w:p>
    <w:p w14:paraId="3E37988D">
      <w:r>
        <w:rPr>
          <w:rFonts w:hint="eastAsia"/>
          <w:lang w:eastAsia="zh-CN"/>
        </w:rPr>
        <w:t>张宇辰</w:t>
      </w:r>
      <w:r>
        <w:t>(01:32:35): 我对于他这个业务水平上，我没有任何，我觉得他实在是废话太少。你应该跟我说，你收到我给他，那你是不是应该补回一下，我收到他寄给他是不回的。</w:t>
      </w:r>
    </w:p>
    <w:p w14:paraId="4B83533A">
      <w:r>
        <w:rPr>
          <w:rFonts w:hint="eastAsia"/>
          <w:lang w:eastAsia="zh-CN"/>
        </w:rPr>
        <w:t>张辉</w:t>
      </w:r>
      <w:r>
        <w:t>(01:32:45): 他只要你把你认真干活，没应付你就行，你你要有体会！</w:t>
      </w:r>
    </w:p>
    <w:p w14:paraId="5B70EB20">
      <w:r>
        <w:rPr>
          <w:rFonts w:hint="eastAsia"/>
          <w:lang w:eastAsia="zh-CN"/>
        </w:rPr>
        <w:t>张宇辰</w:t>
      </w:r>
      <w:r>
        <w:t>(01:32:50): 我觉得他没有问题，我觉得这个人只有可能太忙了，我怀疑他是太忙。他给我反正给我回了一个案子，是很是认真在改，就是他跟那个律师差不多吧，然后这个所以项目目前就一时半会儿还是没有事儿。然后就勉强写了一个就是刚准备的，然后下一个项目是三优的，就是现在还是在让他给我签一个授权书，这个就是我们法官给他发了一个比较严格的要求，然后他再也不会了。然后我就不知道了。再说吧，然后因为案子还有两个月，所以就最后就再说了。</w:t>
      </w:r>
    </w:p>
    <w:p w14:paraId="11069494">
      <w:r>
        <w:rPr>
          <w:rFonts w:hint="eastAsia"/>
          <w:lang w:eastAsia="zh-CN"/>
        </w:rPr>
        <w:t>张宇辰</w:t>
      </w:r>
      <w:r>
        <w:t>(01:33:36): 然后在10015的 acvr 的分支，这个项目也是去年安全立交之后，目前没有听到新的情况。但是他们研发那边其实都还是在做的就是专利上没有新的情况，这两个项目就是属于他一直存在，但目前没有这么多事儿。然后这个转让的协议，就是反正他也不可联系，都不回我吧，到时候再补就要这样去催了，反正就这么一个事。</w:t>
      </w:r>
    </w:p>
    <w:p w14:paraId="68552154">
      <w:r>
        <w:rPr>
          <w:rFonts w:hint="eastAsia"/>
          <w:lang w:eastAsia="zh-CN"/>
        </w:rPr>
        <w:t>张宇辰</w:t>
      </w:r>
      <w:r>
        <w:t>(01:34:04): 然后我已经有事的是这个30030100这个项目就是他们现在因为因为还是想做这个靶点，所以他们自己去筛了，O40然后的 vhh 然后现在已经偶然那个九几年就已经有了那个阿达木单抗。现在他现在给我筹备这里说。我给他们写就昨天那个有点超超出你的 IMG 的定向事件，现在就想去处理他们要 IMG 立项。但是我现在意见出去了，不行，因为是案子还没写嘛，所以也没啥内容，他说发给你。我们这里的项目就是这些情况，其他的还有几个就是检索了的，我就列在这儿了。就是有一个 cd8的，他也是说他是一个四杠，他会给我写药理书的我说好了已经一个礼拜过去了，然后这个也是一个新靶点。然后他也是要改造，但就是有表位的问题，他第一个写这个靶点有一个表位的保护，然后估计他也会有一些做的难度。然后这两个都还没有声音，所以他也还没有告诉我代码，但估计也快了，然后大概是这么一个事儿，然后剩下来就是我列了一些已经上市了的。就是对，然后已经上市了，我就截取了，就是要用的这些内容。</w:t>
      </w:r>
    </w:p>
    <w:p w14:paraId="5AFE6A23">
      <w:r>
        <w:rPr>
          <w:rFonts w:hint="eastAsia"/>
          <w:lang w:eastAsia="zh-CN"/>
        </w:rPr>
        <w:t>张宇辰</w:t>
      </w:r>
      <w:r>
        <w:t>(01:35:24): 对我不是每天下午都传安利，这是因为我安利这要超了，他还要修100个 g。</w:t>
      </w:r>
    </w:p>
    <w:p w14:paraId="5696FB0C">
      <w:r>
        <w:rPr>
          <w:rFonts w:hint="eastAsia"/>
          <w:lang w:eastAsia="zh-CN"/>
        </w:rPr>
        <w:t>张辉</w:t>
      </w:r>
      <w:r>
        <w:t>(01:35:31): 行。</w:t>
      </w:r>
    </w:p>
    <w:p w14:paraId="7DB4C904">
      <w:r>
        <w:rPr>
          <w:rFonts w:hint="eastAsia"/>
          <w:lang w:eastAsia="zh-CN"/>
        </w:rPr>
        <w:t>张宇辰</w:t>
      </w:r>
      <w:r>
        <w:t>(01:35:32): 然后如果有的，反正就都在张宇晨，然后项目资料上面，然后这几个因为它变化不大，所以我就都传了，然后这里面是一些什么项目代码嘛。</w:t>
      </w:r>
    </w:p>
    <w:p w14:paraId="3655BA6E">
      <w:r>
        <w:rPr>
          <w:rFonts w:hint="eastAsia"/>
          <w:lang w:eastAsia="zh-CN"/>
        </w:rPr>
        <w:t>张宇辰</w:t>
      </w:r>
      <w:r>
        <w:t>(01:35:45): 然后商品名，适应症 mh 否，然后专利号就只写了一个专利号，因为它有挺多，但只有这一个是重要的。你看是否登记，是否延长，是否然后。</w:t>
      </w:r>
    </w:p>
    <w:p w14:paraId="73DDA5D7">
      <w:r>
        <w:rPr>
          <w:rFonts w:hint="eastAsia"/>
          <w:lang w:eastAsia="zh-CN"/>
        </w:rPr>
        <w:t>张辉</w:t>
      </w:r>
      <w:r>
        <w:t>(01:35:58): 只登记了这。</w:t>
      </w:r>
    </w:p>
    <w:p w14:paraId="0E85A2C7">
      <w:r>
        <w:rPr>
          <w:rFonts w:hint="eastAsia"/>
          <w:lang w:eastAsia="zh-CN"/>
        </w:rPr>
        <w:t>张宇辰</w:t>
      </w:r>
      <w:r>
        <w:t>(01:35:59): 它是真的一个30308跟309其实是差的。这里差一个适应症的字，别的都是一样的，然后这里也都是写33008是去延长，但是没给的。然后309没延长，然后这两个专利已经都到期了，都等于没有的资料都在这个文件夹里。然后703那个没有事，然后且也没有时间线很快，因为他们在海外开二期嘛，我们的二期也没有立项成功，这就是一个。</w:t>
      </w:r>
    </w:p>
    <w:p w14:paraId="35237290">
      <w:r>
        <w:rPr>
          <w:rFonts w:hint="eastAsia"/>
          <w:lang w:eastAsia="zh-CN"/>
        </w:rPr>
        <w:t>张辉</w:t>
      </w:r>
      <w:r>
        <w:t>(01:36:31): 刚才说到那上面那个项目上次是跟你说，我们根本人家过不了给我的货。</w:t>
      </w:r>
    </w:p>
    <w:p w14:paraId="7B99E26A">
      <w:r>
        <w:rPr>
          <w:rFonts w:hint="eastAsia"/>
          <w:lang w:eastAsia="zh-CN"/>
        </w:rPr>
        <w:t>张宇辰</w:t>
      </w:r>
      <w:r>
        <w:t>(01:36:39): 对。</w:t>
      </w:r>
    </w:p>
    <w:p w14:paraId="0B2ED4B7">
      <w:r>
        <w:rPr>
          <w:rFonts w:hint="eastAsia"/>
          <w:lang w:eastAsia="zh-CN"/>
        </w:rPr>
        <w:t>张宇辰</w:t>
      </w:r>
      <w:r>
        <w:t>(01:36:40): 你供货的问题，我不知道这一年半年过去了还有没有好的问题。还有 MB，首先怎么说？</w:t>
      </w:r>
    </w:p>
    <w:p w14:paraId="28C7A745">
      <w:r>
        <w:rPr>
          <w:rFonts w:hint="eastAsia"/>
          <w:lang w:eastAsia="zh-CN"/>
        </w:rPr>
        <w:t>张辉</w:t>
      </w:r>
      <w:r>
        <w:t>(01:36:54): 都没事儿还挺多，我看1分接1分。</w:t>
      </w:r>
    </w:p>
    <w:p w14:paraId="78379060">
      <w:r>
        <w:t>说话人03(01:37:00): 因为他每一个信息确保我们都知道一下。</w:t>
      </w:r>
    </w:p>
    <w:p w14:paraId="45EF8D25">
      <w:r>
        <w:rPr>
          <w:rFonts w:hint="eastAsia"/>
          <w:lang w:eastAsia="zh-CN"/>
        </w:rPr>
        <w:t>张宇辰</w:t>
      </w:r>
      <w:r>
        <w:t>(01:37:11): 这里的事情是第一个就是我们的 H005的案子，就是他推进性引进。我理解他跟郑俊方那边做不出来，就不会再打出这个案子进了台湾跟中国这个事情我不知道是不是要跟 mb 说我们要放弃或者怎么样，这个我反正看情况了。我不知道他既往要不要说，就是我不干，这个是不是要跟他说我不干了还是怎么样，我理解一下，是我就。</w:t>
      </w:r>
    </w:p>
    <w:p w14:paraId="3A319AA2">
      <w:r>
        <w:t>说话人03(01:37:40): 跟他也没有多大关系的，因为他权益没进他权益地区。</w:t>
      </w:r>
    </w:p>
    <w:p w14:paraId="4C17892C">
      <w:r>
        <w:rPr>
          <w:rFonts w:hint="eastAsia"/>
          <w:lang w:eastAsia="zh-CN"/>
        </w:rPr>
        <w:t>张宇辰</w:t>
      </w:r>
      <w:r>
        <w:t>(01:37:42): 就看你们。对我准备就是到时候开会的时候口头对我会口头跟他说，我们这个有信息问题，然后我们就不怎么干，我打算怎么就怎么这样子。</w:t>
      </w:r>
    </w:p>
    <w:p w14:paraId="531B19DD">
      <w:r>
        <w:t>说话人03(01:37:47): 安全是和我们这个事情。他其实知道。</w:t>
      </w:r>
    </w:p>
    <w:p w14:paraId="6BF33264">
      <w:r>
        <w:rPr>
          <w:rFonts w:hint="eastAsia"/>
          <w:lang w:eastAsia="zh-CN"/>
        </w:rPr>
        <w:t>张宇辰</w:t>
      </w:r>
      <w:r>
        <w:t>(01:37:53): 他是对我也。然后还有一点就是这里面有一个邮件，有人给我发了，说他的那个澳门的外观设计授权了，但他不会再监控免费，那我理解这是康信会监控，总不能是监控吧？</w:t>
      </w:r>
    </w:p>
    <w:p w14:paraId="73FCCF47">
      <w:r>
        <w:t>说话人03(01:38:11): 不会的，我们到时候再跟他确认一下之前遇到过。</w:t>
      </w:r>
    </w:p>
    <w:p w14:paraId="17BB477A">
      <w:r>
        <w:rPr>
          <w:rFonts w:hint="eastAsia"/>
          <w:lang w:eastAsia="zh-CN"/>
        </w:rPr>
        <w:t>张宇辰</w:t>
      </w:r>
      <w:r>
        <w:t>(01:38:12): 那我就不管了。</w:t>
      </w:r>
    </w:p>
    <w:p w14:paraId="3982F3BB">
      <w:r>
        <w:t>说话人03(01:38:17): 遇到的问题，他当时说了一下。</w:t>
      </w:r>
    </w:p>
    <w:p w14:paraId="2A25578B">
      <w:r>
        <w:rPr>
          <w:rFonts w:hint="eastAsia"/>
          <w:lang w:eastAsia="zh-CN"/>
        </w:rPr>
        <w:t>张宇辰</w:t>
      </w:r>
      <w:r>
        <w:t>(01:38:24): 然后下一次例会是6月3号上午。然后我这里干的事就是我不是有那个数据库，所有更新内容我都已经传上去的时候，他能看到，只不过我没法翻译。他中文的是中文的，英文的是英文的上面是原文，然后所有的就是这个月内发生的事情，就是我们华东有6个案子就 h00001002030040005然后每个案子他在每个我们的区域内发生了什么样的事儿，我是用什么样的方方法去处理的。我就会我答复了，我就会传到那个文件上，我传我答了什么。如果我只收到 OA，就会把 OA 传上去，但是现在就这个情况，然后就是现在就是这11个月内答复了的内容，以及收到的 OA 我就都贴上了。唯一会说我不要说。我们就说有信息性问题，我会口头跟他说，如果这地方那边不做出来，就是克服信性问题的这些数据，那我们就。不准备再干这个事儿，我会这么跟他讲完，剩下的，因为只比如说到 OA 什么的，这些没什么好讲的，自己看文件就会看得出来。</w:t>
      </w:r>
    </w:p>
    <w:p w14:paraId="2BFE3C84">
      <w:r>
        <w:t>说话人03(01:39:20): 因为我们也都会转！</w:t>
      </w:r>
    </w:p>
    <w:p w14:paraId="7D9067A8">
      <w:r>
        <w:rPr>
          <w:rFonts w:hint="eastAsia"/>
          <w:lang w:eastAsia="zh-CN"/>
        </w:rPr>
        <w:t>张宇辰</w:t>
      </w:r>
      <w:r>
        <w:t>(01:39:22): 所以说我没有给他钻石，但我会准备开会的，可跟他说这些文件我都要传了，如果已经这些是已经传了们干了啥？对大概是这么个事，因为不是26号的会不是没看成吗？26号没看成。</w:t>
      </w:r>
    </w:p>
    <w:p w14:paraId="063BB4D9">
      <w:r>
        <w:t>说话人03(01:39:37): 对他下个月没回去。</w:t>
      </w:r>
    </w:p>
    <w:p w14:paraId="40BAF2EF">
      <w:r>
        <w:rPr>
          <w:rFonts w:hint="eastAsia"/>
          <w:lang w:eastAsia="zh-CN"/>
        </w:rPr>
        <w:t>张宇辰</w:t>
      </w:r>
      <w:r>
        <w:t>(01:39:38): 对所以我就下个月初的6月3号我才跟他说这里面是怎么样一个事儿，大部分都不重要，只有这个是因为我们放弃嘛。可能到时候我再跟大家具体讲，然后其他们就是有收到了一个 hts 就是高通常筛选 mb 的案子，然后他们没有回我，所以我们没有进入巴黎公约的国家。收到了通信的账单，可能我感觉也没什么事，就同意了，他们后面会付钱。</w:t>
      </w:r>
    </w:p>
    <w:p w14:paraId="49F08E4B">
      <w:r>
        <w:rPr>
          <w:rFonts w:hint="eastAsia"/>
          <w:lang w:eastAsia="zh-CN"/>
        </w:rPr>
        <w:t>张宇辰</w:t>
      </w:r>
      <w:r>
        <w:t>(01:40:05): 邵敏这边发了一个什么，后面也没有再走。</w:t>
      </w:r>
    </w:p>
    <w:p w14:paraId="2FB7F6D1">
      <w:r>
        <w:t>说话人03(01:40:08): 没有再找我们了。</w:t>
      </w:r>
    </w:p>
    <w:p w14:paraId="456F55DC">
      <w:r>
        <w:rPr>
          <w:rFonts w:hint="eastAsia"/>
          <w:lang w:eastAsia="zh-CN"/>
        </w:rPr>
        <w:t>张宇辰</w:t>
      </w:r>
      <w:r>
        <w:t>(01:40:09): 没有来找我们？其他的所有是对面的。christie 给我发的，他的内容我就压根没看，就是我顶多下载下来看看这是不是答复，那是我就会同意。</w:t>
      </w:r>
    </w:p>
    <w:p w14:paraId="1EFF8523">
      <w:r>
        <w:t>说话人03(01:40:21): 现在我们收到邮件的内容，我们都会归集到他的数据库里面？</w:t>
      </w:r>
    </w:p>
    <w:p w14:paraId="7FA5484E">
      <w:r>
        <w:rPr>
          <w:rFonts w:hint="eastAsia"/>
          <w:lang w:eastAsia="zh-CN"/>
        </w:rPr>
        <w:t>张宇辰</w:t>
      </w:r>
      <w:r>
        <w:t>(01:40:27): 这他也会传到他的数据库里。</w:t>
      </w:r>
    </w:p>
    <w:p w14:paraId="5DFF5F9A">
      <w:r>
        <w:t>说话人03(01:40:28): 因为。我的审查意见什么的，我们都会从邮件里面捞出来，然后放到里面去。</w:t>
      </w:r>
    </w:p>
    <w:p w14:paraId="1579D4CB">
      <w:r>
        <w:rPr>
          <w:rFonts w:hint="eastAsia"/>
          <w:lang w:eastAsia="zh-CN"/>
        </w:rPr>
        <w:t>张宇辰</w:t>
      </w:r>
      <w:r>
        <w:t>(01:40:34): 对就他的那几号码 mbmedm 他传，然后 ht000指的是我传。</w:t>
      </w:r>
    </w:p>
    <w:p w14:paraId="30807968">
      <w:r>
        <w:t>说话人03(01:40:39): 对！</w:t>
      </w:r>
    </w:p>
    <w:p w14:paraId="385CBF51">
      <w:r>
        <w:rPr>
          <w:rFonts w:hint="eastAsia"/>
          <w:lang w:eastAsia="zh-CN"/>
        </w:rPr>
        <w:t>张宇辰</w:t>
      </w:r>
      <w:r>
        <w:t>(01:40:41): 这个是比较传统。通常反正是四舍五入，我也没再看，我通常就是统一，他说的好。我说好，因为他通常会跟我说，我是依照谁哪个同族的方法一起处理的，那我可能肯定也是不太有问题，通常就是这么一个处理方式。</w:t>
      </w:r>
    </w:p>
    <w:p w14:paraId="0F4A365A">
      <w:r>
        <w:t>说话人03(01:40:58): 然后他们上面的新的合作的那东西，跟我看了一下，跟之前无线的还是有些差异的。</w:t>
      </w:r>
    </w:p>
    <w:p w14:paraId="4FFBC4BB">
      <w:r>
        <w:t>说话人03(01:41:08): 未来如果有专利的要申请的话，可能会跟他的设备可能会关联起来。还是有点区别的，那个无线是他带到家里面去，然后他探测到你你你身体数据，它是实时可以传输到医院端的，然后他那个是在本身他这个新的合作那个设备原来本身就是在医院里用的。</w:t>
      </w:r>
    </w:p>
    <w:p w14:paraId="29A74EA8">
      <w:r>
        <w:rPr>
          <w:rFonts w:hint="eastAsia"/>
          <w:lang w:eastAsia="zh-CN"/>
        </w:rPr>
        <w:t>张宇辰</w:t>
      </w:r>
      <w:r>
        <w:t>(01:41:32): 明白！</w:t>
      </w:r>
    </w:p>
    <w:p w14:paraId="50B8166F">
      <w:r>
        <w:t>说话人03(01:41:33): 他说他暂时从病人那获取数据以后存在机器里面，然后在机器里面放到终端。</w:t>
      </w:r>
    </w:p>
    <w:p w14:paraId="01B32911">
      <w:r>
        <w:rPr>
          <w:rFonts w:hint="eastAsia"/>
          <w:lang w:eastAsia="zh-CN"/>
        </w:rPr>
        <w:t>张宇辰</w:t>
      </w:r>
      <w:r>
        <w:t>(01:41:42): 哈哈！</w:t>
      </w:r>
    </w:p>
    <w:p w14:paraId="124C584E">
      <w:r>
        <w:t>说话人03(01:41:42): 去读取，还可以充电，或者怎么样的？</w:t>
      </w:r>
    </w:p>
    <w:p w14:paraId="0F1E3569">
      <w:r>
        <w:rPr>
          <w:rFonts w:hint="eastAsia"/>
          <w:lang w:eastAsia="zh-CN"/>
        </w:rPr>
        <w:t>张宇辰</w:t>
      </w:r>
      <w:r>
        <w:t>(01:41:45): 那他是不是可以有明星的东西那也没用？</w:t>
      </w:r>
    </w:p>
    <w:p w14:paraId="5DCF1AF6">
      <w:r>
        <w:t>说话人03(01:41:50): 还是可以理解是一个新的东西，会有一些重叠。</w:t>
      </w:r>
    </w:p>
    <w:p w14:paraId="63194B0D">
      <w:r>
        <w:rPr>
          <w:rFonts w:hint="eastAsia"/>
          <w:lang w:eastAsia="zh-CN"/>
        </w:rPr>
        <w:t>张宇辰</w:t>
      </w:r>
      <w:r>
        <w:t>(01:41:50): 新的东西。我大概明白了。好。OK 然后下一个就是 fd 的那个我这个不是很知道，就我看他只登这一个，然后他去延长1月份去的延长，现在好像没有什么什么声音回来。然后我就都这么写，然后他适应症这段话他的适应症是这一段话都是适应症，然后我就把它贴过来了，然后别的别人就别的这些我就也就没有知道。因为海德堡的这里的情况是这里的星都没有。就是之前跟这些说放弃那个海海，我们不管。</w:t>
      </w:r>
    </w:p>
    <w:p w14:paraId="4BBBE05B">
      <w:r>
        <w:rPr>
          <w:rFonts w:hint="eastAsia"/>
          <w:lang w:eastAsia="zh-CN"/>
        </w:rPr>
        <w:t>张宇辰</w:t>
      </w:r>
      <w:r>
        <w:t>(01:42:36): 然后还有很多合作开发，我在后面那个平台里面说其他的这些不都是没有事情，然后底下是两个平台，然后 cvd3的这个还是这些项目。他说到最新一次的 fto，然后新增了几个专利的情况。</w:t>
      </w:r>
    </w:p>
    <w:p w14:paraId="440AF0B2">
      <w:r>
        <w:rPr>
          <w:rFonts w:hint="eastAsia"/>
          <w:lang w:eastAsia="zh-CN"/>
        </w:rPr>
        <w:t>张辉</w:t>
      </w:r>
      <w:r>
        <w:t>(01:42:53): 也有风险的。</w:t>
      </w:r>
    </w:p>
    <w:p w14:paraId="44F2BF2F">
      <w:r>
        <w:rPr>
          <w:rFonts w:hint="eastAsia"/>
          <w:lang w:eastAsia="zh-CN"/>
        </w:rPr>
        <w:t>张宇辰</w:t>
      </w:r>
      <w:r>
        <w:t>(01:42:54): 新增的负责人，那新新增的其实就是公开晚于我们了，就是他的申请晚于我们，那还是就他有范围，所以还是把它放在那个空间里面。</w:t>
      </w:r>
    </w:p>
    <w:p w14:paraId="694A5924">
      <w:r>
        <w:rPr>
          <w:rFonts w:hint="eastAsia"/>
          <w:lang w:eastAsia="zh-CN"/>
        </w:rPr>
        <w:t>张辉</w:t>
      </w:r>
      <w:r>
        <w:t>(01:43:03): 深情晚于我们。</w:t>
      </w:r>
    </w:p>
    <w:p w14:paraId="7AE7A90B">
      <w:r>
        <w:rPr>
          <w:rFonts w:hint="eastAsia"/>
          <w:lang w:eastAsia="zh-CN"/>
        </w:rPr>
        <w:t>张宇辰</w:t>
      </w:r>
      <w:r>
        <w:t>(01:43:04): 真心话大冒险的明星，但是他的。</w:t>
      </w:r>
    </w:p>
    <w:p w14:paraId="510F1B71">
      <w:r>
        <w:rPr>
          <w:rFonts w:hint="eastAsia"/>
          <w:lang w:eastAsia="zh-CN"/>
        </w:rPr>
        <w:t>张辉</w:t>
      </w:r>
      <w:r>
        <w:t>(01:43:06): 有交叉？</w:t>
      </w:r>
    </w:p>
    <w:p w14:paraId="06259F7C">
      <w:r>
        <w:rPr>
          <w:rFonts w:hint="eastAsia"/>
          <w:lang w:eastAsia="zh-CN"/>
        </w:rPr>
        <w:t>张宇辰</w:t>
      </w:r>
      <w:r>
        <w:t>(01:43:07): 对它是范围的具体分子，所以他还是有范围的问题，然后这里面就是已经交到三方意见的，然后底下的这些都没有变。我画了哪些不一样什么的，然后在审查的还在审查，就都还是一样的情况，然后我把新增的拿过来。</w:t>
      </w:r>
    </w:p>
    <w:p w14:paraId="13D51271">
      <w:r>
        <w:rPr>
          <w:rFonts w:hint="eastAsia"/>
          <w:lang w:eastAsia="zh-CN"/>
        </w:rPr>
        <w:t>姜信欣</w:t>
      </w:r>
      <w:r>
        <w:t>(01:43:25): 再说一下。</w:t>
      </w:r>
    </w:p>
    <w:p w14:paraId="1E13D946">
      <w:r>
        <w:rPr>
          <w:rFonts w:hint="eastAsia"/>
          <w:lang w:eastAsia="zh-CN"/>
        </w:rPr>
        <w:t>张宇辰</w:t>
      </w:r>
      <w:r>
        <w:t>(01:43:29): 就是从这里开始，先是一个一个一个科克伦博泰的主要是克伦博泰的，然后他都是因为克伦博泰就是那一套缺机的那套 linker 嘛。他 link 的话一旦有一些改动，就会跟我们结果是一样的，不会包到我们结构。他这个是每套全要求都包括他不管他还在国际公开。国际公开其实就没有什么好讲的，就是他在公开，也不知道他未来去哪，相当于这么一个事。</w:t>
      </w:r>
    </w:p>
    <w:p w14:paraId="72C26A7D">
      <w:r>
        <w:rPr>
          <w:rFonts w:hint="eastAsia"/>
          <w:lang w:eastAsia="zh-CN"/>
        </w:rPr>
        <w:t>张宇辰</w:t>
      </w:r>
      <w:r>
        <w:t>(01:43:55): 另外个是克伦博泰的一个是 her two 的，一个是这样打理，它也是5年以后的分子更新第三位。</w:t>
      </w:r>
    </w:p>
    <w:p w14:paraId="674D186B">
      <w:r>
        <w:rPr>
          <w:rFonts w:hint="eastAsia"/>
          <w:lang w:eastAsia="zh-CN"/>
        </w:rPr>
        <w:t>张辉</w:t>
      </w:r>
      <w:r>
        <w:t>(01:44:03): 这个也是咱们之后！</w:t>
      </w:r>
    </w:p>
    <w:p w14:paraId="3BCCBD22">
      <w:r>
        <w:rPr>
          <w:rFonts w:hint="eastAsia"/>
          <w:lang w:eastAsia="zh-CN"/>
        </w:rPr>
        <w:t>张宇辰</w:t>
      </w:r>
      <w:r>
        <w:t>(01:44:05): 是的。然后这两个相当于他们5年之后，比如说我已经限定了抗体靶点是 her two 或者是什么开门五的话，那他就会入伍，但是我们现在靶点程度不一样，所以他目前为止也无直接行为风险。然后第11个也是一样，就是 CBD3的那个结构范围概括落到它几个限定条件下面，然后他现在也是先申请是晚于2012ABC，所以他是目前没有什么好讲的，只是我们已经看到了。</w:t>
      </w:r>
    </w:p>
    <w:p w14:paraId="2E1FA3EC">
      <w:r>
        <w:rPr>
          <w:rFonts w:hint="eastAsia"/>
          <w:lang w:eastAsia="zh-CN"/>
        </w:rPr>
        <w:t>张宇辰</w:t>
      </w:r>
      <w:r>
        <w:t>(01:44:36): 然后，华东海德堡的那个平台合作，然后最新的一次的进展是。我们稍后双方的8点。然后现在做以后，现在是在协议上，就是我们不想就是项目组里面不想大张旗鼓的去大汇报，然后他们说这个事情是集团的胡老板亲自在问说这个合作怎么样了，就是海德堡怎么样子的这么一个事儿。我们就是催的很厉害，他们就是想先依赖这个意向。小于500万先去集团备案，然后在公司自己做。然后公司这边就是于总签字，然后我们自己先做完到 PDC 认定的时候，我们再去上后会去做决定，大概是这么一个事。然后海德堡这边的情况就是他们那边大部分的人都已经跑路了，就是无论是他们自己成员发现自己的公司请前名不好也好，还是本来就不怎么样也好。bd 里面的反应就是沟通的人，研发的人，专利人都已经走了，然后现在就是华东自己在做，就是带着海德堡。抢救一下你的这些情况，其他都没有，还有就调研的还是那很简单。然后有一个浙大的调研，反正也还在进展，一时半会也没有事儿，就是现在他们是利博那边想另外一个专利的挂在那儿，但其实没有什么事儿，因为他们 ts 不好。</w:t>
      </w:r>
    </w:p>
    <w:p w14:paraId="51D009EF">
      <w:r>
        <w:rPr>
          <w:rFonts w:hint="eastAsia"/>
          <w:lang w:eastAsia="zh-CN"/>
        </w:rPr>
        <w:t>姜信欣</w:t>
      </w:r>
      <w:r>
        <w:t>(01:45:58): 你别。</w:t>
      </w:r>
    </w:p>
    <w:p w14:paraId="1781CC61">
      <w:r>
        <w:rPr>
          <w:rFonts w:hint="eastAsia"/>
          <w:lang w:eastAsia="zh-CN"/>
        </w:rPr>
        <w:t>张宇辰</w:t>
      </w:r>
      <w:r>
        <w:t>(01:45:59): 我们有一个昨天下午开的，这就是要买一个浙大的偏向性的镇痛药的一个分子。其实要放的已经够了，但是他想放一个专利的进来，因为像。</w:t>
      </w:r>
    </w:p>
    <w:p w14:paraId="172AB3A8">
      <w:r>
        <w:t>说话人03(01:46:11): 上一次周周博他们基地运营管理部的周博，他是贾春华那边说对接。</w:t>
      </w:r>
    </w:p>
    <w:p w14:paraId="70F2893F">
      <w:r>
        <w:rPr>
          <w:rFonts w:hint="eastAsia"/>
          <w:lang w:eastAsia="zh-CN"/>
        </w:rPr>
        <w:t>张辉</w:t>
      </w:r>
      <w:r>
        <w:t>(01:46:20): 我知道我有印象，这个是什么情况？</w:t>
      </w:r>
    </w:p>
    <w:p w14:paraId="7FD7FDEC">
      <w:r>
        <w:rPr>
          <w:rFonts w:hint="eastAsia"/>
          <w:lang w:eastAsia="zh-CN"/>
        </w:rPr>
        <w:t>张宇辰</w:t>
      </w:r>
      <w:r>
        <w:t>(01:46:23): 最简单就是他们现在提前才没签，对面没有把你给我发过来，我们啥也看不了。然后他们相当于基于正大已经给数据，临终前的人在看，因为他们用不着结构，就是在看药。</w:t>
      </w:r>
    </w:p>
    <w:p w14:paraId="2254F4D2">
      <w:r>
        <w:t>说话人03(01:46:32): 对！</w:t>
      </w:r>
    </w:p>
    <w:p w14:paraId="663B3BB8">
      <w:r>
        <w:rPr>
          <w:rFonts w:hint="eastAsia"/>
          <w:lang w:eastAsia="zh-CN"/>
        </w:rPr>
        <w:t>张宇辰</w:t>
      </w:r>
      <w:r>
        <w:t>(01:46:34): 他们就在看药理药代，然后看那些，然后他们10点半我们去开会，然后他们明天可能去现场就没有。然后我已经说就是我们这儿，除非你给我发，就是我给他的要求是结构ft2011定要给我翻译过来，不然我就看不到任何东西。然后，无论你给不给我发，我俩都要签侵权的立权条款，别的就他们也知道的意思，一时半会儿是没有事儿。剩下来的是什么，就剩下来就都是他们那些政府项目统计什么的，我不知道他们在统计什么。没有。</w:t>
      </w:r>
    </w:p>
    <w:p w14:paraId="0B4653D0">
      <w:r>
        <w:rPr>
          <w:rFonts w:hint="eastAsia"/>
          <w:lang w:eastAsia="zh-CN"/>
        </w:rPr>
        <w:t>张辉</w:t>
      </w:r>
      <w:r>
        <w:t>(01:47:09): 错系。</w:t>
      </w:r>
    </w:p>
    <w:p w14:paraId="68A2BF33">
      <w:r>
        <w:rPr>
          <w:rFonts w:hint="eastAsia"/>
          <w:lang w:eastAsia="zh-CN"/>
        </w:rPr>
        <w:t>张宇辰</w:t>
      </w:r>
      <w:r>
        <w:t>(01:47:10): 我10点半他们刚来他们那边去的，让人挂机。</w:t>
      </w:r>
    </w:p>
    <w:p w14:paraId="1B63CCF1">
      <w:r>
        <w:rPr>
          <w:rFonts w:hint="eastAsia"/>
          <w:lang w:eastAsia="zh-CN"/>
        </w:rPr>
        <w:t>张辉</w:t>
      </w:r>
      <w:r>
        <w:t>(01:47:15): 挂机。</w:t>
      </w:r>
    </w:p>
    <w:p w14:paraId="34AF8AB0">
      <w:r>
        <w:rPr>
          <w:rFonts w:hint="eastAsia"/>
          <w:lang w:eastAsia="zh-CN"/>
        </w:rPr>
        <w:t>张宇辰</w:t>
      </w:r>
      <w:r>
        <w:t>(01:47:16): 浙大的人你会挂？</w:t>
      </w:r>
    </w:p>
    <w:p w14:paraId="028EAD8F">
      <w:r>
        <w:rPr>
          <w:rFonts w:hint="eastAsia"/>
          <w:lang w:eastAsia="zh-CN"/>
        </w:rPr>
        <w:t>张辉</w:t>
      </w:r>
      <w:r>
        <w:t>(01:47:21): 行吧！</w:t>
      </w:r>
    </w:p>
    <w:p w14:paraId="58D89EA3">
      <w:r>
        <w:rPr>
          <w:rFonts w:hint="eastAsia"/>
          <w:lang w:eastAsia="zh-CN"/>
        </w:rPr>
        <w:t>张宇辰</w:t>
      </w:r>
      <w:r>
        <w:t>(01:47:25): 我是接着郭某的电话挂断了。</w:t>
      </w:r>
    </w:p>
    <w:p w14:paraId="0257E469">
      <w:r>
        <w:rPr>
          <w:rFonts w:hint="eastAsia"/>
          <w:lang w:eastAsia="zh-CN"/>
        </w:rPr>
        <w:t>姜信欣</w:t>
      </w:r>
      <w:r>
        <w:t>(01:47:36): 来汇报一下本月的进展，小分子和短。</w:t>
      </w:r>
    </w:p>
    <w:p w14:paraId="0D86AB43">
      <w:r>
        <w:rPr>
          <w:rFonts w:hint="eastAsia"/>
          <w:lang w:eastAsia="zh-CN"/>
        </w:rPr>
        <w:t>张辉</w:t>
      </w:r>
      <w:r>
        <w:t>(01:47:40): 喝断了，有点像有些情况，李晨待会讨论的时候就是他那边有一个样子抓过来问一下。</w:t>
      </w:r>
    </w:p>
    <w:p w14:paraId="62B6D7E2">
      <w:r>
        <w:rPr>
          <w:rFonts w:hint="eastAsia"/>
          <w:lang w:eastAsia="zh-CN"/>
        </w:rPr>
        <w:t>姜信欣</w:t>
      </w:r>
      <w:r>
        <w:t>(01:47:48): 差不多的，我直接跟他。</w:t>
      </w:r>
    </w:p>
    <w:p w14:paraId="24083DD8">
      <w:r>
        <w:rPr>
          <w:rFonts w:hint="eastAsia"/>
          <w:lang w:eastAsia="zh-CN"/>
        </w:rPr>
        <w:t>张宇辰</w:t>
      </w:r>
      <w:r>
        <w:t>(01:47:49): 我昨天跟他说大概说了这种情况。</w:t>
      </w:r>
    </w:p>
    <w:p w14:paraId="539E09F2">
      <w:r>
        <w:t>说话人03(01:49:24): 最近摄像头吗？</w:t>
      </w:r>
    </w:p>
    <w:p w14:paraId="1B893417">
      <w:r>
        <w:rPr>
          <w:rFonts w:hint="eastAsia"/>
          <w:lang w:eastAsia="zh-CN"/>
        </w:rPr>
        <w:t>姜信欣</w:t>
      </w:r>
      <w:r>
        <w:t>(01:49:26): 最近儿多主要是非常集中。就前面都还好，然后他们要立项要尽调全都放在一块了，还特别着急。</w:t>
      </w:r>
    </w:p>
    <w:p w14:paraId="56DAA2BB">
      <w:r>
        <w:t>说话人03(01:49:45): 你就说你，你手上的这些项目，它集中在这个月。</w:t>
      </w:r>
    </w:p>
    <w:p w14:paraId="50A0AEBC">
      <w:r>
        <w:rPr>
          <w:rFonts w:hint="eastAsia"/>
          <w:lang w:eastAsia="zh-CN"/>
        </w:rPr>
        <w:t>姜信欣</w:t>
      </w:r>
      <w:r>
        <w:t>(01:49:51): 就这个月立项报告大概签了三四个，然后申请的话写了五六件，然后还有。</w:t>
      </w:r>
    </w:p>
    <w:p w14:paraId="29473160">
      <w:r>
        <w:t>说话人03(01:50:00): 你这边的尽调是来源于哪里？</w:t>
      </w:r>
    </w:p>
    <w:p w14:paraId="1F68AB08">
      <w:r>
        <w:rPr>
          <w:rFonts w:hint="eastAsia"/>
          <w:lang w:eastAsia="zh-CN"/>
        </w:rPr>
        <w:t>姜信欣</w:t>
      </w:r>
      <w:r>
        <w:t>(01:50:03): 一般都是基地那边临床就是基地那边先看一个项目，他们通常。</w:t>
      </w:r>
    </w:p>
    <w:p w14:paraId="2AC336A3">
      <w:r>
        <w:t>说话人03(01:50:09): 你这边对接的临床为主？</w:t>
      </w:r>
    </w:p>
    <w:p w14:paraId="38E7C25F">
      <w:r>
        <w:rPr>
          <w:rFonts w:hint="eastAsia"/>
          <w:lang w:eastAsia="zh-CN"/>
        </w:rPr>
        <w:t>姜信欣</w:t>
      </w:r>
      <w:r>
        <w:t>(01:50:11): 也他们也没有分，基本上看的时候就这个项目来了。看的时候他们就想要一个专利的人，就跟雨辰刚刚那儿的情况是一样的，然后前期基本上没什么东西，但是就是比较感兴趣的话，他就会推的很快。就像那个 magnitude 的那个项目，最开始都已经要感觉又挂掉了，然后后面就是就突然又要的很急，但是这种情况普遍都是他们都不会提供什么具体的项目信息。</w:t>
      </w:r>
    </w:p>
    <w:p w14:paraId="23925B80">
      <w:r>
        <w:t>说话人03(01:50:46): 比如说你上次问周博要资料，他说你要的话要我给你，我说我不需要。</w:t>
      </w:r>
    </w:p>
    <w:p w14:paraId="19C1D096">
      <w:r>
        <w:rPr>
          <w:rFonts w:hint="eastAsia"/>
          <w:lang w:eastAsia="zh-CN"/>
        </w:rPr>
        <w:t>姜信欣</w:t>
      </w:r>
      <w:r>
        <w:t>(01:50:54): 对他们那边都是这样，然后通常尽调我们去问具体的项目细节什么的，他们也不会给的。</w:t>
      </w:r>
    </w:p>
    <w:p w14:paraId="0254E8E0">
      <w:r>
        <w:t>说话人03(01:51:05): 那为什么？他们有一些像是他像他这个项目的话，是因为那个项目资料，目前还没有，就是都是一些数据没有我们关心的。比如说像杰本身跟他这个产品有关的，他只是一些结果，那我是对不上的他这只是供他们评估这个项目好坏可以。</w:t>
      </w:r>
    </w:p>
    <w:p w14:paraId="0FE8166D">
      <w:r>
        <w:rPr>
          <w:rFonts w:hint="eastAsia"/>
          <w:lang w:eastAsia="zh-CN"/>
        </w:rPr>
        <w:t>姜信欣</w:t>
      </w:r>
      <w:r>
        <w:t>(01:51:23): 我感觉。</w:t>
      </w:r>
    </w:p>
    <w:p w14:paraId="49A7B581">
      <w:r>
        <w:t>说话人03(01:51:25): 他是拿不出现在是不方便给还？</w:t>
      </w:r>
    </w:p>
    <w:p w14:paraId="4AC5145A">
      <w:r>
        <w:rPr>
          <w:rFonts w:hint="eastAsia"/>
          <w:lang w:eastAsia="zh-CN"/>
        </w:rPr>
        <w:t>姜信欣</w:t>
      </w:r>
      <w:r>
        <w:t>(01:51:28): 他们能拿得出他们不方便给譬如说那个3021我们跟康白玉合作的 car T 项目。他们始终就是只给一直到现在项目到 it 了，他们连就是关键的，像用慢病毒载体这种技术，他们都不分享给我们。</w:t>
      </w:r>
    </w:p>
    <w:p w14:paraId="0C02DE8E">
      <w:r>
        <w:t>说话人03(01:51:46): 他们是项目组内部还是圈的比较小的？</w:t>
      </w:r>
    </w:p>
    <w:p w14:paraId="26662F4A">
      <w:r>
        <w:rPr>
          <w:rFonts w:hint="eastAsia"/>
          <w:lang w:eastAsia="zh-CN"/>
        </w:rPr>
        <w:t>姜信欣</w:t>
      </w:r>
      <w:r>
        <w:t>(01:51:51): 普遍，因为我们没有 car T 的项目经历。</w:t>
      </w:r>
    </w:p>
    <w:p w14:paraId="68796AA9">
      <w:r>
        <w:rPr>
          <w:rFonts w:hint="eastAsia"/>
          <w:lang w:eastAsia="zh-CN"/>
        </w:rPr>
        <w:t>姜信欣</w:t>
      </w:r>
      <w:r>
        <w:t>(01:51:56): 所以有一点我们求着他们的意思就是包括进展和医学方面的沟通，非常就是专利进展非常不顺利，就是感觉我们的是一个假家伙。但是3021已经停了。</w:t>
      </w:r>
    </w:p>
    <w:p w14:paraId="78B89288">
      <w:r>
        <w:rPr>
          <w:rFonts w:hint="eastAsia"/>
          <w:lang w:eastAsia="zh-CN"/>
        </w:rPr>
        <w:t>张宇辰</w:t>
      </w:r>
      <w:r>
        <w:t>(01:54:46): 你你咋没回？</w:t>
      </w:r>
    </w:p>
    <w:p w14:paraId="7DE736E6">
      <w:r>
        <w:t>说话人03(01:54:49): 关于那个就是后来他们不负责我们那个交维维持费的，因为因为我理解那个给你发给我们发邮件的是他们负责专门申请的那个代理机构。然后之前了解到 medibicom 的话，关于授权以后，他们又会把那个授权以后的专利转给他们的那个类似于年年金维护的代理机构去处理，我印象当中有这么一个说法。</w:t>
      </w:r>
    </w:p>
    <w:p w14:paraId="463DAF21">
      <w:r>
        <w:rPr>
          <w:rFonts w:hint="eastAsia"/>
          <w:lang w:eastAsia="zh-CN"/>
        </w:rPr>
        <w:t>张宇辰</w:t>
      </w:r>
      <w:r>
        <w:t>(01:55:21): 他给我回的就是相当于对方的 IP 给我回，他们不会在监控这个费用。</w:t>
      </w:r>
    </w:p>
    <w:p w14:paraId="0CE0F031">
      <w:r>
        <w:rPr>
          <w:rFonts w:hint="eastAsia"/>
          <w:lang w:eastAsia="zh-CN"/>
        </w:rPr>
        <w:t>张宇辰</w:t>
      </w:r>
      <w:r>
        <w:t>(01:55:27): 他肯定既代表身体也代表授权他给我铺垫。</w:t>
      </w:r>
    </w:p>
    <w:p w14:paraId="38AE585C">
      <w:r>
        <w:t>说话人03(01:55:30): 你你指的是谁？</w:t>
      </w:r>
    </w:p>
    <w:p w14:paraId="7AFDB4BA">
      <w:r>
        <w:rPr>
          <w:rFonts w:hint="eastAsia"/>
          <w:lang w:eastAsia="zh-CN"/>
        </w:rPr>
        <w:t>张宇辰</w:t>
      </w:r>
      <w:r>
        <w:t>(01:55:33): Christine.</w:t>
      </w:r>
    </w:p>
    <w:p w14:paraId="3744DF5D">
      <w:r>
        <w:t>说话人03(01:55:33): 行他发的。</w:t>
      </w:r>
    </w:p>
    <w:p w14:paraId="5BF345B1">
      <w:r>
        <w:rPr>
          <w:rFonts w:hint="eastAsia"/>
          <w:lang w:eastAsia="zh-CN"/>
        </w:rPr>
        <w:t>姜信欣</w:t>
      </w:r>
      <w:r>
        <w:t>(01:55:34): 他发。</w:t>
      </w:r>
    </w:p>
    <w:p w14:paraId="68EEBF59">
      <w:r>
        <w:rPr>
          <w:rFonts w:hint="eastAsia"/>
          <w:lang w:eastAsia="zh-CN"/>
        </w:rPr>
        <w:t>张宇辰</w:t>
      </w:r>
      <w:r>
        <w:t>(01:55:35): 不是别就他发的两个澳门的外包上国内监控国外监控用他肯定代表两个所的！所以我理解就是这可能抗要不抗性，要不就是没研究过，那没研究过，也见得很多，也不是很合理。</w:t>
      </w:r>
    </w:p>
    <w:p w14:paraId="38BD8FA0">
      <w:r>
        <w:t>说话人03(01:55:57): 对因为现在我买的 bacon 的。</w:t>
      </w:r>
    </w:p>
    <w:p w14:paraId="31915A29">
      <w:r>
        <w:rPr>
          <w:rFonts w:hint="eastAsia"/>
          <w:lang w:eastAsia="zh-CN"/>
        </w:rPr>
        <w:t>张宇辰</w:t>
      </w:r>
      <w:r>
        <w:t>(01:56:00): 他已经是我在监狱里面了，都只可能靠近的人。</w:t>
      </w:r>
    </w:p>
    <w:p w14:paraId="4AFD4B8B">
      <w:r>
        <w:t>说话人03(01:56:06): 黑大反反正反正来得及，再跟他确认一下。</w:t>
      </w:r>
    </w:p>
    <w:p w14:paraId="6274C043">
      <w:r>
        <w:rPr>
          <w:rFonts w:hint="eastAsia"/>
          <w:lang w:eastAsia="zh-CN"/>
        </w:rPr>
        <w:t>姜信欣</w:t>
      </w:r>
      <w:r>
        <w:t>(01:56:11): 今年。</w:t>
      </w:r>
    </w:p>
    <w:p w14:paraId="64F2892A">
      <w:r>
        <w:t>说话人03(01:56:12): 是他直接转了代理机构的。</w:t>
      </w:r>
    </w:p>
    <w:p w14:paraId="1D788F5B">
      <w:r>
        <w:rPr>
          <w:rFonts w:hint="eastAsia"/>
          <w:lang w:eastAsia="zh-CN"/>
        </w:rPr>
        <w:t>张宇辰</w:t>
      </w:r>
      <w:r>
        <w:t>(01:56:15): 不是他写他给我发了澳门的授权证书，他跟我说他。</w:t>
      </w:r>
    </w:p>
    <w:p w14:paraId="1B4CE96F">
      <w:r>
        <w:t>说话人03(01:56:16): 他直接写的？那是他的专利，在我们权益地区而已。</w:t>
      </w:r>
    </w:p>
    <w:p w14:paraId="11A2EC5D">
      <w:r>
        <w:rPr>
          <w:rFonts w:hint="eastAsia"/>
          <w:lang w:eastAsia="zh-CN"/>
        </w:rPr>
        <w:t>张宇辰</w:t>
      </w:r>
      <w:r>
        <w:t>(01:56:26): 对三个短语。</w:t>
      </w:r>
    </w:p>
    <w:p w14:paraId="79986A61">
      <w:r>
        <w:t>说话人03(01:56:34): 之前这个问题陈安也遇到过。后来还他专门去问了陈康信也说没有，然后之前后来了解到说他们都他会转给专门负责那个年年金管理的这个代理机构。</w:t>
      </w:r>
    </w:p>
    <w:p w14:paraId="3DC7B114">
      <w:r>
        <w:rPr>
          <w:rFonts w:hint="eastAsia"/>
          <w:lang w:eastAsia="zh-CN"/>
        </w:rPr>
        <w:t>张宇辰</w:t>
      </w:r>
      <w:r>
        <w:t>(01:56:55): 那结果？还是不是我们可能 mb，他的提醒可能也不发给 mb，所以他就没破了。</w:t>
      </w:r>
    </w:p>
    <w:p w14:paraId="07115CED">
      <w:r>
        <w:t>说话人03(01:57:04): 有他是觉得不是就到时候可能也有代理机构来处理了。到时候再跟他确认一下来得及，反正就。</w:t>
      </w:r>
    </w:p>
    <w:p w14:paraId="795DA5E3">
      <w:r>
        <w:rPr>
          <w:rFonts w:hint="eastAsia"/>
          <w:lang w:eastAsia="zh-CN"/>
        </w:rPr>
        <w:t>张宇辰</w:t>
      </w:r>
      <w:r>
        <w:t>(01:57:14): 这个我现在不能让他发现，如果知道他就跟我说了。</w:t>
      </w:r>
    </w:p>
    <w:p w14:paraId="7F780632">
      <w:r>
        <w:t>说话人03(01:57:15): 对！</w:t>
      </w:r>
    </w:p>
    <w:p w14:paraId="05B4DF34">
      <w:r>
        <w:rPr>
          <w:rFonts w:hint="eastAsia"/>
          <w:lang w:eastAsia="zh-CN"/>
        </w:rPr>
        <w:t>张宇辰</w:t>
      </w:r>
      <w:r>
        <w:t>(01:57:17): 只是我回来之后，他对他没有开过？</w:t>
      </w:r>
    </w:p>
    <w:p w14:paraId="5786F808">
      <w:r>
        <w:t>说话人03(01:57:18): 下次会我会一起参加对。</w:t>
      </w:r>
    </w:p>
    <w:p w14:paraId="64B39983">
      <w:r>
        <w:rPr>
          <w:rFonts w:hint="eastAsia"/>
          <w:lang w:eastAsia="zh-CN"/>
        </w:rPr>
        <w:t>张宇辰</w:t>
      </w:r>
      <w:r>
        <w:t>(01:57:22): 我自己要找的。</w:t>
      </w:r>
    </w:p>
    <w:p w14:paraId="1857C53B">
      <w:r>
        <w:t>说话人03(01:57:26): 你刚才展示的那个 word 的就自己编辑每一项我们自己选，就是类似于下次等开会的时候我们就简单说一下。</w:t>
      </w:r>
    </w:p>
    <w:p w14:paraId="6764CB53">
      <w:r>
        <w:t>说话人03(01:57:34): 对基本上也就这。</w:t>
      </w:r>
    </w:p>
    <w:p w14:paraId="538F5AD2">
      <w:r>
        <w:rPr>
          <w:rFonts w:hint="eastAsia"/>
          <w:lang w:eastAsia="zh-CN"/>
        </w:rPr>
        <w:t>张宇辰</w:t>
      </w:r>
      <w:r>
        <w:t>(01:57:35): 我找那些文件，你内心就跟他讲一下，因为再多我们也讲不出来。</w:t>
      </w:r>
    </w:p>
    <w:p w14:paraId="385EFB1B">
      <w:r>
        <w:rPr>
          <w:rFonts w:hint="eastAsia"/>
          <w:lang w:eastAsia="zh-CN"/>
        </w:rPr>
        <w:t>张辉</w:t>
      </w:r>
      <w:r>
        <w:t>(01:57:52): A 以前有一个你。</w:t>
      </w:r>
    </w:p>
    <w:p w14:paraId="678A5D93">
      <w:r>
        <w:t>说话人03(01:57:54): 看看。</w:t>
      </w:r>
    </w:p>
    <w:p w14:paraId="21023113">
      <w:r>
        <w:rPr>
          <w:rFonts w:hint="eastAsia"/>
          <w:lang w:eastAsia="zh-CN"/>
        </w:rPr>
        <w:t>张辉</w:t>
      </w:r>
      <w:r>
        <w:t>(01:57:55): 你看你手头有没有你负责的合同就是跟森林，美国。</w:t>
      </w:r>
    </w:p>
    <w:p w14:paraId="134FD198">
      <w:r>
        <w:rPr>
          <w:rFonts w:hint="eastAsia"/>
          <w:lang w:eastAsia="zh-CN"/>
        </w:rPr>
        <w:t>张宇辰</w:t>
      </w:r>
      <w:r>
        <w:t>(01:58:03): 就是那种废弃的，然后不是一起就框架也有一点。</w:t>
      </w:r>
    </w:p>
    <w:p w14:paraId="1CF2FCEA">
      <w:r>
        <w:rPr>
          <w:rFonts w:hint="eastAsia"/>
          <w:lang w:eastAsia="zh-CN"/>
        </w:rPr>
        <w:t>张辉</w:t>
      </w:r>
      <w:r>
        <w:t>(01:58:08): 对你手头你负责的几个合同的情况，你你看看列在你执行情况该结束这样的话大家心里清楚。</w:t>
      </w:r>
    </w:p>
    <w:p w14:paraId="2FBE992D">
      <w:r>
        <w:rPr>
          <w:rFonts w:hint="eastAsia"/>
          <w:lang w:eastAsia="zh-CN"/>
        </w:rPr>
        <w:t>张宇辰</w:t>
      </w:r>
      <w:r>
        <w:t>(01:58:20): 这些合同没到可以结束的。</w:t>
      </w:r>
    </w:p>
    <w:p w14:paraId="2C0946C3">
      <w:r>
        <w:rPr>
          <w:rFonts w:hint="eastAsia"/>
          <w:lang w:eastAsia="zh-CN"/>
        </w:rPr>
        <w:t>张辉</w:t>
      </w:r>
      <w:r>
        <w:t>(01:58:22): 已经做完了。</w:t>
      </w:r>
    </w:p>
    <w:p w14:paraId="1065AB04">
      <w:r>
        <w:rPr>
          <w:rFonts w:hint="eastAsia"/>
          <w:lang w:eastAsia="zh-CN"/>
        </w:rPr>
        <w:t>张宇辰</w:t>
      </w:r>
      <w:r>
        <w:t>(01:58:25): 不是他，我们就跟他相当于给他签一个就是美国现在跟他签一个 el，然后就未来有什么事我再找他，然后底下具体的一个字一个字一个字来嘛。</w:t>
      </w:r>
    </w:p>
    <w:p w14:paraId="6A9AFC86">
      <w:r>
        <w:rPr>
          <w:rFonts w:hint="eastAsia"/>
          <w:lang w:eastAsia="zh-CN"/>
        </w:rPr>
        <w:t>张辉</w:t>
      </w:r>
      <w:r>
        <w:t>(01:58:34): 对我的意思，比如说你的合同已经签完了，还正在执行当中的，有些东西还在干活，比如假定你委托了一个东西，fdo 已经弄完了就完了，你就不用再列了，我不需要。</w:t>
      </w:r>
    </w:p>
    <w:p w14:paraId="3488BCC9">
      <w:r>
        <w:rPr>
          <w:rFonts w:hint="eastAsia"/>
          <w:lang w:eastAsia="zh-CN"/>
        </w:rPr>
        <w:t>姜信欣</w:t>
      </w:r>
      <w:r>
        <w:t>(01:58:47): 我不需要。</w:t>
      </w:r>
    </w:p>
    <w:p w14:paraId="6C358BE8">
      <w:r>
        <w:rPr>
          <w:rFonts w:hint="eastAsia"/>
          <w:lang w:eastAsia="zh-CN"/>
        </w:rPr>
        <w:t>张辉</w:t>
      </w:r>
      <w:r>
        <w:t>(01:58:49): 就这种的合同我不需要，但你你已经还在执行，有的合同拖了很长时间，它执行周期很长，你如果有这样合同，你列出来一下。</w:t>
      </w:r>
    </w:p>
    <w:p w14:paraId="1F4C5EC0">
      <w:r>
        <w:rPr>
          <w:rFonts w:hint="eastAsia"/>
          <w:lang w:eastAsia="zh-CN"/>
        </w:rPr>
        <w:t>张宇辰</w:t>
      </w:r>
      <w:r>
        <w:t>(01:59:01): 现在必须是专业的人，我问谁像你们，我从那里面干嘛？</w:t>
      </w:r>
    </w:p>
    <w:p w14:paraId="16D4D85B">
      <w:r>
        <w:rPr>
          <w:rFonts w:hint="eastAsia"/>
          <w:lang w:eastAsia="zh-CN"/>
        </w:rPr>
        <w:t>张辉</w:t>
      </w:r>
      <w:r>
        <w:t>(01:59:04): 那跟你没关系，我的意思我们部门不是跟人家委托到外头有一些专利的一些事情嘛，那外头帮我们干了这件事情是在你头上的，没有，然后第二个是我刚刚在想，你看这个艾拉赫和阿卡里斯特这一个是。都是单抗，一个是 ADC，它是由美国的注册申报资料以及中国注册申报资料，我怎么申请，我想看看。</w:t>
      </w:r>
    </w:p>
    <w:p w14:paraId="241DC3DF">
      <w:r>
        <w:rPr>
          <w:rFonts w:hint="eastAsia"/>
          <w:lang w:eastAsia="zh-CN"/>
        </w:rPr>
        <w:t>张宇辰</w:t>
      </w:r>
      <w:r>
        <w:t>(01:59:41): 做注册的人。根本没有！</w:t>
      </w:r>
    </w:p>
    <w:p w14:paraId="402DD90E">
      <w:r>
        <w:rPr>
          <w:rFonts w:hint="eastAsia"/>
          <w:lang w:eastAsia="zh-CN"/>
        </w:rPr>
        <w:t>张辉</w:t>
      </w:r>
      <w:r>
        <w:t>(01:59:44): 怎么申请？</w:t>
      </w:r>
    </w:p>
    <w:p w14:paraId="112EBB69">
      <w:r>
        <w:rPr>
          <w:rFonts w:hint="eastAsia"/>
          <w:lang w:eastAsia="zh-CN"/>
        </w:rPr>
        <w:t>张宇辰</w:t>
      </w:r>
      <w:r>
        <w:t>(01:59:46): 他有一次跟我说过，我没有买。</w:t>
      </w:r>
    </w:p>
    <w:p w14:paraId="440A5D26">
      <w:r>
        <w:rPr>
          <w:rFonts w:hint="eastAsia"/>
          <w:lang w:eastAsia="zh-CN"/>
        </w:rPr>
        <w:t>张辉</w:t>
      </w:r>
      <w:r>
        <w:t>(01:59:49): 对怎么走，我申请我们必须看一看，他肯定我们得看看你至少心里有个数，别人是怎么描述的，对于我们全要求的构建，你就心里有数了，包括未来你总得扫一遍，我也得扫一遍。你你帮我问问申请该行？</w:t>
      </w:r>
    </w:p>
    <w:p w14:paraId="7D4FCA31">
      <w:r>
        <w:rPr>
          <w:rFonts w:hint="eastAsia"/>
          <w:lang w:eastAsia="zh-CN"/>
        </w:rPr>
        <w:t>张宇辰</w:t>
      </w:r>
      <w:r>
        <w:t>(02:00:08): 那这东西到底要找谁？</w:t>
      </w:r>
    </w:p>
    <w:p w14:paraId="6848293F">
      <w:r>
        <w:rPr>
          <w:rFonts w:hint="eastAsia"/>
          <w:lang w:eastAsia="zh-CN"/>
        </w:rPr>
        <w:t>张辉</w:t>
      </w:r>
      <w:r>
        <w:t>(02:00:11): 对你帮我问问，然后该申请我就申请，我觉得这种肯定是涉密资料嘛，涉密资料的话，他可能会问我，你你你想看哪一部分，其实我也不知道哪一部分。</w:t>
      </w:r>
    </w:p>
    <w:p w14:paraId="2726CA2B">
      <w:r>
        <w:rPr>
          <w:rFonts w:hint="eastAsia"/>
          <w:lang w:eastAsia="zh-CN"/>
        </w:rPr>
        <w:t>张辉</w:t>
      </w:r>
      <w:r>
        <w:t>(02:00:26): 对那他也得给我个目录，然后我们挑一挑，我们就打这个申请，因为他目录很长，他不像我们那么的一一点资料，你看那资料很长。</w:t>
      </w:r>
    </w:p>
    <w:p w14:paraId="43492AFD">
      <w:r>
        <w:rPr>
          <w:rFonts w:hint="eastAsia"/>
          <w:lang w:eastAsia="zh-CN"/>
        </w:rPr>
        <w:t>张宇辰</w:t>
      </w:r>
      <w:r>
        <w:t>(02:00:36): 他现在是不给发他们明显的，我问他们这么多的流程是怎么走的？</w:t>
      </w:r>
    </w:p>
    <w:p w14:paraId="28EC6C0E">
      <w:r>
        <w:rPr>
          <w:rFonts w:hint="eastAsia"/>
          <w:lang w:eastAsia="zh-CN"/>
        </w:rPr>
        <w:t>张辉</w:t>
      </w:r>
      <w:r>
        <w:t>(02:00:43): 对谁是。</w:t>
      </w:r>
    </w:p>
    <w:p w14:paraId="656E9911">
      <w:r>
        <w:rPr>
          <w:rFonts w:hint="eastAsia"/>
          <w:lang w:eastAsia="zh-CN"/>
        </w:rPr>
        <w:t>张宇辰</w:t>
      </w:r>
      <w:r>
        <w:t>(02:00:44): 我怀疑我压根就没得过婚姻入口。</w:t>
      </w:r>
    </w:p>
    <w:p w14:paraId="7F1ADC77">
      <w:r>
        <w:rPr>
          <w:rFonts w:hint="eastAsia"/>
          <w:lang w:eastAsia="zh-CN"/>
        </w:rPr>
        <w:t>张辉</w:t>
      </w:r>
      <w:r>
        <w:t>(02:00:47): 你你先了解一下。</w:t>
      </w:r>
    </w:p>
    <w:p w14:paraId="127F0BBA">
      <w:r>
        <w:t>说话人03(02:00:49): 最通用的就是部门联系单是保底的。</w:t>
      </w:r>
    </w:p>
    <w:p w14:paraId="3BAE19D5">
      <w:r>
        <w:t>说话人06(02:00:53): 对。</w:t>
      </w:r>
    </w:p>
    <w:p w14:paraId="485436F2">
      <w:r>
        <w:rPr>
          <w:rFonts w:hint="eastAsia"/>
          <w:lang w:eastAsia="zh-CN"/>
        </w:rPr>
        <w:t>张辉</w:t>
      </w:r>
      <w:r>
        <w:t>(02:00:54): 你先帮我问下是谁，一般很多公司其实有注册的老大的，有注册的这个副总的，那这样的话就很清楚，然后我们现在基本上都在研发的研发活动1分一堵头，你到底是徐俊芳还是刘杰，其实我现在都已经我也很晕，到底有些事情到底是谁是总负责，我觉得有点抛不开，抛不开那肯定是你懂的，如果我需要的话，到时候跟李总说一声不就得了。那其他的不是该配合也得配合，那我们是处理工作需要，又不是想看他们啥东西。</w:t>
      </w:r>
    </w:p>
    <w:p w14:paraId="72553C76">
      <w:r>
        <w:rPr>
          <w:rFonts w:hint="eastAsia"/>
          <w:lang w:eastAsia="zh-CN"/>
        </w:rPr>
        <w:t>张宇辰</w:t>
      </w:r>
      <w:r>
        <w:t>(02:01:32): 我不是了解我做的，好像有可能会接触到那种。</w:t>
      </w:r>
    </w:p>
    <w:p w14:paraId="6EAD7320">
      <w:r>
        <w:rPr>
          <w:rFonts w:hint="eastAsia"/>
          <w:lang w:eastAsia="zh-CN"/>
        </w:rPr>
        <w:t>张辉</w:t>
      </w:r>
      <w:r>
        <w:t>(02:01:37): 上一次我们在申请艾拉克的延长和阿卡利斯的时候，他们提交了哪些东西？</w:t>
      </w:r>
    </w:p>
    <w:p w14:paraId="7DD05A9E">
      <w:r>
        <w:rPr>
          <w:rFonts w:hint="eastAsia"/>
          <w:lang w:eastAsia="zh-CN"/>
        </w:rPr>
        <w:t>张宇辰</w:t>
      </w:r>
      <w:r>
        <w:t>(02:01:51): 注册的吗。</w:t>
      </w:r>
    </w:p>
    <w:p w14:paraId="7E19A4CD">
      <w:r>
        <w:rPr>
          <w:rFonts w:hint="eastAsia"/>
          <w:lang w:eastAsia="zh-CN"/>
        </w:rPr>
        <w:t>张辉</w:t>
      </w:r>
      <w:r>
        <w:t>(02:01:52): 就当对。</w:t>
      </w:r>
    </w:p>
    <w:p w14:paraId="58888855">
      <w:r>
        <w:rPr>
          <w:rFonts w:hint="eastAsia"/>
          <w:lang w:eastAsia="zh-CN"/>
        </w:rPr>
        <w:t>张宇辰</w:t>
      </w:r>
      <w:r>
        <w:t>(02:01:54): 我们没有申请延长报告里是延长的那个资料是对方的，是不是很复杂的，对方到底是做的完全没有听过我们这里，因为我们不是 mah 那个。</w:t>
      </w:r>
    </w:p>
    <w:p w14:paraId="2BE6E825">
      <w:r>
        <w:rPr>
          <w:rFonts w:hint="eastAsia"/>
          <w:lang w:eastAsia="zh-CN"/>
        </w:rPr>
        <w:t>张辉</w:t>
      </w:r>
      <w:r>
        <w:t>(02:02:00): 很简单。所以我们又参与不进去，我们又不知道，我就没印象，他就问了几个只有一个麦华替尼是我们弄的，他哪里拿的也就那么是哪些资料来着，当时我看我有点印象，当时。你们还有印象吗？</w:t>
      </w:r>
    </w:p>
    <w:p w14:paraId="32D77A02">
      <w:r>
        <w:rPr>
          <w:rFonts w:hint="eastAsia"/>
          <w:lang w:eastAsia="zh-CN"/>
        </w:rPr>
        <w:t>姜信欣</w:t>
      </w:r>
      <w:r>
        <w:t>(02:02:24): 说明书，然后权利要求对照表权利要求和说明书的对照表，还有上市的批文。</w:t>
      </w:r>
    </w:p>
    <w:p w14:paraId="4F2B7CE7">
      <w:r>
        <w:rPr>
          <w:rFonts w:hint="eastAsia"/>
          <w:lang w:eastAsia="zh-CN"/>
        </w:rPr>
        <w:t>张辉</w:t>
      </w:r>
      <w:r>
        <w:t>(02:02:31): 皮件。</w:t>
      </w:r>
    </w:p>
    <w:p w14:paraId="2B0DE304">
      <w:r>
        <w:t>说话人03(02:02:33): 那 bacon 不是我们眼中的？买的。</w:t>
      </w:r>
    </w:p>
    <w:p w14:paraId="503F034A">
      <w:r>
        <w:rPr>
          <w:rFonts w:hint="eastAsia"/>
          <w:lang w:eastAsia="zh-CN"/>
        </w:rPr>
        <w:t>张辉</w:t>
      </w:r>
      <w:r>
        <w:t>(02:02:36): 万一病人也是你们弄的？菲律宾它是化药！行吧，你回个女豆豆吧！</w:t>
      </w:r>
    </w:p>
    <w:p w14:paraId="1E468AE5">
      <w:r>
        <w:rPr>
          <w:rFonts w:hint="eastAsia"/>
          <w:lang w:eastAsia="zh-CN"/>
        </w:rPr>
        <w:t>张宇辰</w:t>
      </w:r>
      <w:r>
        <w:t>(02:02:46): 所以我知道他们一开始就是有件他们操作给杰森，但杰森完全不知道，因为杰森不是也是被那个 rv 隔离的，然后就是最后就变成了对方的那个 IP 直接跟君和的人在沟通，所以中间的。</w:t>
      </w:r>
    </w:p>
    <w:p w14:paraId="19E26DF1">
      <w:r>
        <w:rPr>
          <w:rFonts w:hint="eastAsia"/>
          <w:lang w:eastAsia="zh-CN"/>
        </w:rPr>
        <w:t>张辉</w:t>
      </w:r>
      <w:r>
        <w:t>(02:03:00): 我当时有抄送给先生。</w:t>
      </w:r>
    </w:p>
    <w:p w14:paraId="2F399C63">
      <w:r>
        <w:rPr>
          <w:rFonts w:hint="eastAsia"/>
          <w:lang w:eastAsia="zh-CN"/>
        </w:rPr>
        <w:t>张宇辰</w:t>
      </w:r>
      <w:r>
        <w:t>(02:03:03): 他操作每阶层，但是不是每个星期都考都来问我，因为他阶层也认为。</w:t>
      </w:r>
    </w:p>
    <w:p w14:paraId="63F79999">
      <w:r>
        <w:rPr>
          <w:rFonts w:hint="eastAsia"/>
          <w:lang w:eastAsia="zh-CN"/>
        </w:rPr>
        <w:t>张辉</w:t>
      </w:r>
      <w:r>
        <w:t>(02:03:10): 跟我们没相关？</w:t>
      </w:r>
    </w:p>
    <w:p w14:paraId="6A6D89EA">
      <w:r>
        <w:rPr>
          <w:rFonts w:hint="eastAsia"/>
          <w:lang w:eastAsia="zh-CN"/>
        </w:rPr>
        <w:t>张宇辰</w:t>
      </w:r>
      <w:r>
        <w:t>(02:03:11): 我也做不了啥了，反正他也没有再来找我，知道他们那个事情很复杂，大概搞了一个月的样子。</w:t>
      </w:r>
    </w:p>
    <w:p w14:paraId="4837095C">
      <w:r>
        <w:rPr>
          <w:rFonts w:hint="eastAsia"/>
          <w:lang w:eastAsia="zh-CN"/>
        </w:rPr>
        <w:t>张辉</w:t>
      </w:r>
      <w:r>
        <w:t>(02:03:19): 对我也有印象。用了挺长时间，我们在边上看看它的一个程序性的进展实体它怎么弄的，我们好像是不知道？</w:t>
      </w:r>
    </w:p>
    <w:p w14:paraId="0489D170">
      <w:r>
        <w:rPr>
          <w:rFonts w:hint="eastAsia"/>
          <w:lang w:eastAsia="zh-CN"/>
        </w:rPr>
        <w:t>张宇辰</w:t>
      </w:r>
      <w:r>
        <w:t>(02:03:30): What the learning.</w:t>
      </w:r>
    </w:p>
    <w:p w14:paraId="0461B3BD">
      <w:r>
        <w:rPr>
          <w:rFonts w:hint="eastAsia"/>
          <w:lang w:eastAsia="zh-CN"/>
        </w:rPr>
        <w:t>姜信欣</w:t>
      </w:r>
      <w:r>
        <w:t>(02:03:38): 就是郭总你发的那个模板，我有一些能套进去的，我就用了，然后有一些就是不太能套进去，我就还是沿用之前的那个模板来说明的小分子这边，对于这些项目整体的一个项目进展的话，目前有两个，一个是信零六重新开了一个猫检中的临床三，主要是因为收到发布，发布意见指出他们的终点设置的不太合理，需要再补一些更多的数据。然后再一个就是1005减重，然后开了一个在2月份的时候已经入组了，其实但是就是立项的话是在这个月才开跟替尔伯泰头对头的临床三，项目基本上就要这些，然后接下来我具体说一下，然后这个是麦华的一个专利和时间线，就我不展开了，然后这个是我们登记和 pt 申请的一个情况登记，主要登记了两天，一个是制剂的，一个是化合物的，然后延长就是延长的是550的这一天，保护期。</w:t>
      </w:r>
    </w:p>
    <w:p w14:paraId="6984D711">
      <w:r>
        <w:rPr>
          <w:rFonts w:hint="eastAsia"/>
          <w:lang w:eastAsia="zh-CN"/>
        </w:rPr>
        <w:t>张辉</w:t>
      </w:r>
      <w:r>
        <w:t>(02:04:54): 保护起。</w:t>
      </w:r>
    </w:p>
    <w:p w14:paraId="1260B469">
      <w:r>
        <w:rPr>
          <w:rFonts w:hint="eastAsia"/>
          <w:lang w:eastAsia="zh-CN"/>
        </w:rPr>
        <w:t>姜信欣</w:t>
      </w:r>
      <w:r>
        <w:t>(02:04:56): 产品就在这里了？</w:t>
      </w:r>
    </w:p>
    <w:p w14:paraId="4672E2E5">
      <w:r>
        <w:rPr>
          <w:rFonts w:hint="eastAsia"/>
          <w:lang w:eastAsia="zh-CN"/>
        </w:rPr>
        <w:t>张辉</w:t>
      </w:r>
      <w:r>
        <w:t>(02:04:58): 那你就跟我勾引！他们不习惯用 ongoing 吧？</w:t>
      </w:r>
    </w:p>
    <w:p w14:paraId="02086B78">
      <w:r>
        <w:rPr>
          <w:rFonts w:hint="eastAsia"/>
          <w:lang w:eastAsia="zh-CN"/>
        </w:rPr>
        <w:t>姜信欣</w:t>
      </w:r>
      <w:r>
        <w:t>(02:05:04): 然后就是关于这个期限延长，就是我刚好在上个月看到了一个跟我们相关的期限延长的一个审查决定，就我简单的说一下情况，就我们上市的这个 API，它是一个马来酸盐的水合物，然后我们的专利申请保护的是化合物或其药用盐，然后基于这种情况就是保护的是盐，然后是上市的是盐的水合物的这种情况，然后已经有从从21年一直到25年有10家公司来进行这样的一个延长，就是他们的化合物专利都是全要求表述的都是化合物获取药学上可接受的盐，但是上市的都是水合物的这种情况，其中有5家的审查意见已经发了关于盐酸普鲁地文。拉法辛缓释片它的审查决定是上个月出来的国资局针对于这个情况的倾向性意见是不认为盐的水合物是它的下列概念，而认为是一个全新的化合物。然后基于这个具体的结论，就这个是盐酸托鲁地文拉法辛就是他们的情况跟我们一样，就是它权利要求保护的是盐，然后它的具体的上市是盐酸盐的二水合物，然后在审查意见决定里面，它通过它进行了一个类比，指出就是它是一个二水合物，而这个权利要求化合物不包括水合物，所以不认为新药的落入到权利要求保护的范围内，所以最终的决定是没有给延长。</w:t>
      </w:r>
    </w:p>
    <w:p w14:paraId="75907794">
      <w:r>
        <w:rPr>
          <w:rFonts w:hint="eastAsia"/>
          <w:lang w:eastAsia="zh-CN"/>
        </w:rPr>
        <w:t>姜信欣</w:t>
      </w:r>
      <w:r>
        <w:t>(02:07:01): 是上个月的一个情况，但这家公司它进行争辩，它也是引用了一些最高院的一些关于水合物是盐的一个经行的这样的一个意见，但是就是国知局并没有接受，这个是目前的一个情况。</w:t>
      </w:r>
    </w:p>
    <w:p w14:paraId="6C2F08EE">
      <w:r>
        <w:t>说话人03(02:07:35): 结论。</w:t>
      </w:r>
    </w:p>
    <w:p w14:paraId="3A457BD5">
      <w:r>
        <w:rPr>
          <w:rFonts w:hint="eastAsia"/>
          <w:lang w:eastAsia="zh-CN"/>
        </w:rPr>
        <w:t>姜信欣</w:t>
      </w:r>
      <w:r>
        <w:t>(02:07:37): 结论就是我们大概率也被发一个同样的就是不认为我们权利要求一有保护到具体的产品。</w:t>
      </w:r>
    </w:p>
    <w:p w14:paraId="40506229">
      <w:r>
        <w:t>说话人03(02:07:46): 我们是盐的一水合物不是化合物，机器可用盐。</w:t>
      </w:r>
    </w:p>
    <w:p w14:paraId="30D8F667">
      <w:r>
        <w:rPr>
          <w:rFonts w:hint="eastAsia"/>
          <w:lang w:eastAsia="zh-CN"/>
        </w:rPr>
        <w:t>姜信欣</w:t>
      </w:r>
      <w:r>
        <w:t>(02:07:51): 就是我们主张的是盐的水合物是这个盐的一个下位概念落，所以它落入到了权利要求的一个保护范围内，但是国政局不认，他认为这个盐的水合物跟盐是两个完全不同的化合物权利要求一没有概括到盐的水合物。我想表达的意思就是我们大概率会面临着一个同样的问题。</w:t>
      </w:r>
    </w:p>
    <w:p w14:paraId="7457BFEA">
      <w:r>
        <w:t>说话人03(02:08:24): 权利要求，只是它本身的化合物或者化合物加盐。化合物的盐这两种情况，但是我们的说明书是我们盐的水一水合物。</w:t>
      </w:r>
    </w:p>
    <w:p w14:paraId="727D1D72">
      <w:r>
        <w:rPr>
          <w:rFonts w:hint="eastAsia"/>
          <w:lang w:eastAsia="zh-CN"/>
        </w:rPr>
        <w:t>姜信欣</w:t>
      </w:r>
      <w:r>
        <w:t>(02:08:30): 对。水和对的。</w:t>
      </w:r>
    </w:p>
    <w:p w14:paraId="4637FA8E">
      <w:r>
        <w:t>说话人03(02:08:39): 所以他权利要求没有包括我们的产品。</w:t>
      </w:r>
    </w:p>
    <w:p w14:paraId="4F90E9F8">
      <w:r>
        <w:rPr>
          <w:rFonts w:hint="eastAsia"/>
          <w:lang w:eastAsia="zh-CN"/>
        </w:rPr>
        <w:t>姜信欣</w:t>
      </w:r>
      <w:r>
        <w:t>(02:08:44): 就我只是简单的一个分享，因为我看到审查决定出来，然后就没有需要去决策什么东西。我继续往下。</w:t>
      </w:r>
    </w:p>
    <w:p w14:paraId="3E8A631E">
      <w:r>
        <w:rPr>
          <w:rFonts w:hint="eastAsia"/>
          <w:lang w:eastAsia="zh-CN"/>
        </w:rPr>
        <w:t>张辉</w:t>
      </w:r>
      <w:r>
        <w:t>(02:09:02): 现在我们再总结一下。你总结那个 pte 的，我觉得 pte 这个事情一方面你总体你牵动你关注吧！我分分配给那个旅程的部分，还分配这个事情，我觉得你们早点关注吧，说这个事情，然后你不觉得应该咋注意？</w:t>
      </w:r>
    </w:p>
    <w:p w14:paraId="3F2ADA23">
      <w:r>
        <w:rPr>
          <w:rFonts w:hint="eastAsia"/>
          <w:lang w:eastAsia="zh-CN"/>
        </w:rPr>
        <w:t>姜信欣</w:t>
      </w:r>
      <w:r>
        <w:t>(02:09:28): 首先权力要求撰写的时候，我觉得首先要考虑到最终上市产品的一个形态的问题，第二个就我也不认为它这种描述是正确的，因为就是从研发的角度来讲，它的盐酸盐的二水合物，它就是盐酸盐的一种特性晶型的一种，所以我认为这个二水合物是盐酸盐的一个下列概念，并且就是在最高院的一个侵权认定里面有特意的针对于这种情况来进行说明，并且也认同了盐酸盐的二水合物是磷酸盐的一个下列概念。</w:t>
      </w:r>
    </w:p>
    <w:p w14:paraId="59426A1A">
      <w:r>
        <w:rPr>
          <w:rFonts w:hint="eastAsia"/>
          <w:lang w:eastAsia="zh-CN"/>
        </w:rPr>
        <w:t>张辉</w:t>
      </w:r>
      <w:r>
        <w:t>(02:10:15): 我刚跟你前面说了，你们那个你们除了你们记一下，我觉得尤其是谢心理，我就觉得你们你也记一下你，我怕你不注意，我觉得你去总结一下这个东西挺好的，但是我想起来这个 pte 的事情确实一峰，你原先也做过分享，你这个是你之前有系统性的整体来说，你说一下，包括这边不是也列了，上次好像讨论过一次，就是你所有 pte 现在的产品的整个，然后发文的情况，我觉得下一次。</w:t>
      </w:r>
    </w:p>
    <w:p w14:paraId="5B3E7139">
      <w:r>
        <w:t>说话人06(02:10:55): 再弄些案例。</w:t>
      </w:r>
    </w:p>
    <w:p w14:paraId="50DF6EC5">
      <w:r>
        <w:rPr>
          <w:rFonts w:hint="eastAsia"/>
          <w:lang w:eastAsia="zh-CN"/>
        </w:rPr>
        <w:t>张辉</w:t>
      </w:r>
      <w:r>
        <w:t>(02:10:57): 对上次不是总结过嘛，但货片，然后人家发的是什么通知书或者是什么情况？</w:t>
      </w:r>
    </w:p>
    <w:p w14:paraId="674E2B82">
      <w:r>
        <w:t>说话人06(02:10:58): 对，但是没有案例。</w:t>
      </w:r>
    </w:p>
    <w:p w14:paraId="68AF5840">
      <w:r>
        <w:rPr>
          <w:rFonts w:hint="eastAsia"/>
          <w:lang w:eastAsia="zh-CN"/>
        </w:rPr>
        <w:t>张辉</w:t>
      </w:r>
      <w:r>
        <w:t>(02:11:05): 下7月份的时候我们再碰一次吧，你们的一个进展，但我觉得现在我们反思的话是可以整体的，这全要去输入，你肯定还是要注意第二个你你们还是要跟注册保持沟通，了解一个情况，这影响到整体的专利保护期的延长，你今天是知道这个是二水合物，你还有你不知道的情况，谁知道他的名字有怎么样一个表达形式，你都对不上的话还是对不上。</w:t>
      </w:r>
    </w:p>
    <w:p w14:paraId="03225886">
      <w:r>
        <w:rPr>
          <w:rFonts w:hint="eastAsia"/>
          <w:lang w:eastAsia="zh-CN"/>
        </w:rPr>
        <w:t>张辉</w:t>
      </w:r>
      <w:r>
        <w:t>(02:11:38): 这第二点，然后第三是？不仅仅是化疗你那个抗体，什么卡 T 的那些东西，你跟这个你更复杂，你到底注册资料你们是怎么去对应的，你们怎么去了解的，你还是要注意一下这个问题，我是上次是3月份的时候，我刚刚跟雨生开例会的时候说过了，上次我是自己去的道，我跟道交流，我跟道沟通的时候，他多肽里面从来存在这样一个问题是哪个项目忘记掉，我刚才跟他们说了也一，你这样你肯定就获得不了 pte 了。</w:t>
      </w:r>
    </w:p>
    <w:p w14:paraId="5A61CD5E">
      <w:bookmarkStart w:id="0" w:name="_GoBack"/>
      <w:bookmarkEnd w:id="0"/>
      <w:r>
        <w:rPr>
          <w:rFonts w:hint="eastAsia"/>
          <w:lang w:eastAsia="zh-CN"/>
        </w:rPr>
        <w:t>姜信欣</w:t>
      </w:r>
      <w:r>
        <w:t>(02:12:27): 那我就继续往下滚。</w:t>
      </w:r>
    </w:p>
    <w:p w14:paraId="2146126B">
      <w:r>
        <w:rPr>
          <w:rFonts w:hint="eastAsia"/>
          <w:lang w:eastAsia="zh-CN"/>
        </w:rPr>
        <w:t>张辉</w:t>
      </w:r>
      <w:r>
        <w:t>(02:12:31): 你们还得把这个写清楚一下，然后明确在这里头，然后下下个月你们做一下整体的，咱们再过一下 PPT 的案例。的一个情况往下！</w:t>
      </w:r>
    </w:p>
    <w:p w14:paraId="49F556DD">
      <w:r>
        <w:rPr>
          <w:rFonts w:hint="eastAsia"/>
          <w:lang w:eastAsia="zh-CN"/>
        </w:rPr>
        <w:t>姜信欣</w:t>
      </w:r>
      <w:r>
        <w:t>(02:12:46): 然后接下来是那个706，就我刚刚说到是主要是这四个，主要是临床研发的一个进展，他们在12月的时候就是向农业部。向向向农业部申请猫检中的一个上市申请，然后在3月份收到了一个发布意见，然后具体的发布意见就是说，考察指标太少了，所以他们现在要重新开一个临床三期，然后我这边列了一个就是专利申请跟那个上市申请的一个时间的这样的一个图，然后目前基于新的重新开展的，就因为猫检中和全检用的临床研发计划是同样的，全点中也面临的一个同样的问题，就是他们同时需要在减重的时候增加，就是在开展临床的时候增加更多的一个考察指标，所以整体的上市的进展就是到了27年的 Q1和27年的 Q4，然后这部分是专利申请的一个情况，然后我们最早的关于化合物的一个 FPO 的分析是在22年10月份做的，然后后续我们就没有再基于分子。像这些集群的进行一个委外的。</w:t>
      </w:r>
    </w:p>
    <w:p w14:paraId="38CC1B0A">
      <w:r>
        <w:rPr>
          <w:rFonts w:hint="eastAsia"/>
          <w:lang w:eastAsia="zh-CN"/>
        </w:rPr>
        <w:t>张辉</w:t>
      </w:r>
      <w:r>
        <w:t>(02:14:02): 他这个项目没之前没开临床？</w:t>
      </w:r>
    </w:p>
    <w:p w14:paraId="629D9FB3">
      <w:r>
        <w:rPr>
          <w:rFonts w:hint="eastAsia"/>
          <w:lang w:eastAsia="zh-CN"/>
        </w:rPr>
        <w:t>姜信欣</w:t>
      </w:r>
      <w:r>
        <w:t>(02:14:05): 之前开了临床三期，但是他们之前得。</w:t>
      </w:r>
    </w:p>
    <w:p w14:paraId="51BBBD14">
      <w:r>
        <w:rPr>
          <w:rFonts w:hint="eastAsia"/>
          <w:lang w:eastAsia="zh-CN"/>
        </w:rPr>
        <w:t>张辉</w:t>
      </w:r>
      <w:r>
        <w:t>(02:14:09): 那是什么时间？</w:t>
      </w:r>
    </w:p>
    <w:p w14:paraId="41BC7809">
      <w:r>
        <w:rPr>
          <w:rFonts w:hint="eastAsia"/>
          <w:lang w:eastAsia="zh-CN"/>
        </w:rPr>
        <w:t>姜信欣</w:t>
      </w:r>
      <w:r>
        <w:t>(02:14:10): 考察临床三期的开展时间。</w:t>
      </w:r>
    </w:p>
    <w:p w14:paraId="242CEB56">
      <w:r>
        <w:rPr>
          <w:rFonts w:hint="eastAsia"/>
          <w:lang w:eastAsia="zh-CN"/>
        </w:rPr>
        <w:t>张辉</w:t>
      </w:r>
      <w:r>
        <w:t>(02:14:16): 我们这边看到你这边研发的时间线，你现在是股票，在我们确定你讲的。</w:t>
      </w:r>
    </w:p>
    <w:p w14:paraId="2B46B663">
      <w:r>
        <w:rPr>
          <w:rFonts w:hint="eastAsia"/>
          <w:lang w:eastAsia="zh-CN"/>
        </w:rPr>
        <w:t>姜信欣</w:t>
      </w:r>
      <w:r>
        <w:t>(02:14:25): 今天是。在25年 Q4的时候，他们是相当于完成了一个临床申请。25年12月提交的上市。大概这样的一个时间。然后下面的这里我列的是具体的专利的一个情况，然后因为7006和1005的几个适应症都是一样的，所以我这里就基本上全部列出来了，就我后面就不再补充了，然后这边是一个这边是专利的选国家的一个情况，然后红色的是已经入的国家，然后下面的是一些一批的延伸着，所以就我这用那个不同颜色的标记了一下，然后其他的没有更多的问题，就是在兽药这里的话，我们在25年11月份提交了一个索码在兽药中的一个用途，然后现在已经是一个公开的状态，然后这个 PM 的就是蒋博那边的意思就是说，其实只要他在就好，就其他方面没有什么更多的预期。</w:t>
      </w:r>
    </w:p>
    <w:p w14:paraId="63CE5632">
      <w:r>
        <w:rPr>
          <w:rFonts w:hint="eastAsia"/>
          <w:lang w:eastAsia="zh-CN"/>
        </w:rPr>
        <w:t>姜信欣</w:t>
      </w:r>
      <w:r>
        <w:t>(02:15:55): 然后这个是对了一下，覆盖产品和核心授权的一个情况，然后目前在中国授权就只有化合物这一件，然后其他的专利都是在陆续的进国家的过程中，然后下面这些专利都是没有申请加快的，所以就在正常的跑，最下面的这一件是在25年的6月份提，就是交了一个优先权是094的关于鼻喷的制剂的一个优先权，然后现在项目组确定不往这个方向发展，所以这个优先权也不想要了，就这个已经邮件通知他们。</w:t>
      </w:r>
    </w:p>
    <w:p w14:paraId="4B23509A">
      <w:r>
        <w:rPr>
          <w:rFonts w:hint="eastAsia"/>
          <w:lang w:eastAsia="zh-CN"/>
        </w:rPr>
        <w:t>姜信欣</w:t>
      </w:r>
      <w:r>
        <w:t>(02:16:43): 这个是一零？</w:t>
      </w:r>
    </w:p>
    <w:p w14:paraId="0B7636B7">
      <w:r>
        <w:rPr>
          <w:rFonts w:hint="eastAsia"/>
          <w:lang w:eastAsia="zh-CN"/>
        </w:rPr>
        <w:t>张辉</w:t>
      </w:r>
      <w:r>
        <w:t>(02:16:44): 你们你能不能按照你列一下，你对，那我给你们统一一下，我觉得可以吧？</w:t>
      </w:r>
    </w:p>
    <w:p w14:paraId="3D3001B2">
      <w:r>
        <w:rPr>
          <w:rFonts w:hint="eastAsia"/>
          <w:lang w:eastAsia="zh-CN"/>
        </w:rPr>
        <w:t>姜信欣</w:t>
      </w:r>
      <w:r>
        <w:t>(02:16:51): 对这部分实在是有点多，就是我剪。</w:t>
      </w:r>
    </w:p>
    <w:p w14:paraId="36232579">
      <w:r>
        <w:t>说话人03(02:16:56): 就具体的国家都不用列出来了，就列数字。</w:t>
      </w:r>
    </w:p>
    <w:p w14:paraId="2CE248C1">
      <w:r>
        <w:rPr>
          <w:rFonts w:hint="eastAsia"/>
          <w:lang w:eastAsia="zh-CN"/>
        </w:rPr>
        <w:t>张辉</w:t>
      </w:r>
      <w:r>
        <w:t>(02:17:00): 不是你这一页你做的是认为？保留你就保留！</w:t>
      </w:r>
    </w:p>
    <w:p w14:paraId="5000C29B">
      <w:r>
        <w:rPr>
          <w:rFonts w:hint="eastAsia"/>
          <w:lang w:eastAsia="zh-CN"/>
        </w:rPr>
        <w:t>张辉</w:t>
      </w:r>
      <w:r>
        <w:t>(02:17:07): 你原先我觉得优先权你们就统一吧，我觉得你看你优先权，你写的你你你现在多的不就是。等会儿是今晚上？</w:t>
      </w:r>
    </w:p>
    <w:p w14:paraId="4164C2B1">
      <w:r>
        <w:rPr>
          <w:rFonts w:hint="eastAsia"/>
          <w:lang w:eastAsia="zh-CN"/>
        </w:rPr>
        <w:t>姜信欣</w:t>
      </w:r>
      <w:r>
        <w:t>(02:17:18): 多的是这一件，这一件又见裙。好往上。</w:t>
      </w:r>
    </w:p>
    <w:p w14:paraId="3EE8BBB2">
      <w:r>
        <w:rPr>
          <w:rFonts w:hint="eastAsia"/>
          <w:lang w:eastAsia="zh-CN"/>
        </w:rPr>
        <w:t>张辉</w:t>
      </w:r>
      <w:r>
        <w:t>(02:17:23): 你嫌多不就是那什么几大群吗？你看你优先权，无非就是号码正式申请，我就要你哪个号码？然后是否授权你这些是和否是否覆盖产品的是和否是否核心一下是否授权？你选择国家，你现在嫌多的不？</w:t>
      </w:r>
    </w:p>
    <w:p w14:paraId="3B1B074B">
      <w:r>
        <w:rPr>
          <w:rFonts w:hint="eastAsia"/>
          <w:lang w:eastAsia="zh-CN"/>
        </w:rPr>
        <w:t>姜信欣</w:t>
      </w:r>
      <w:r>
        <w:t>(02:17:46): 我就把海外的给卡掉了，然后我就放到了前面，就海外的那个情况。</w:t>
      </w:r>
    </w:p>
    <w:p w14:paraId="72D7BDBB">
      <w:r>
        <w:t>说话人03(02:17:55): 那其实就是海外选择专选择进入已进入这只有这两栏，其实其他的信息不是很重要。</w:t>
      </w:r>
    </w:p>
    <w:p w14:paraId="6627A5CC">
      <w:r>
        <w:rPr>
          <w:rFonts w:hint="eastAsia"/>
          <w:lang w:eastAsia="zh-CN"/>
        </w:rPr>
        <w:t>姜信欣</w:t>
      </w:r>
      <w:r>
        <w:t>(02:18:01): 对我在。对我在就我可以把总数放到上面具体的罗列的话就是表格放不下，我就在这个里面把具体的国家也列了一下。我可以把一个数就是进入了选择了多少国家，比如81个。</w:t>
      </w:r>
    </w:p>
    <w:p w14:paraId="351D3B2C">
      <w:r>
        <w:t>说话人03(02:18:22): 对实际进入多少？</w:t>
      </w:r>
    </w:p>
    <w:p w14:paraId="7CD4ED0F">
      <w:r>
        <w:rPr>
          <w:rFonts w:hint="eastAsia"/>
          <w:lang w:eastAsia="zh-CN"/>
        </w:rPr>
        <w:t>姜信欣</w:t>
      </w:r>
      <w:r>
        <w:t>(02:18:25): 后面把补充上。</w:t>
      </w:r>
    </w:p>
    <w:p w14:paraId="3B704A8D">
      <w:r>
        <w:rPr>
          <w:rFonts w:hint="eastAsia"/>
          <w:lang w:eastAsia="zh-CN"/>
        </w:rPr>
        <w:t>张辉</w:t>
      </w:r>
      <w:r>
        <w:t>(02:18:27): 不是我们再明确一下吧，再明确一下，那个别来回回的很麻烦，我觉得你看，你们都。</w:t>
      </w:r>
    </w:p>
    <w:p w14:paraId="334553F5">
      <w:r>
        <w:t>说话人03(02:18:36): 没有国家。</w:t>
      </w:r>
    </w:p>
    <w:p w14:paraId="0FCA3662">
      <w:r>
        <w:rPr>
          <w:rFonts w:hint="eastAsia"/>
          <w:lang w:eastAsia="zh-CN"/>
        </w:rPr>
        <w:t>张辉</w:t>
      </w:r>
      <w:r>
        <w:t>(02:18:37): 优先权你还按优先权你写，然后这个申请是否授权，你就是和否这中国的一个情况，因为就这件专利申请。今天声音。</w:t>
      </w:r>
    </w:p>
    <w:p w14:paraId="0A340D48">
      <w:r>
        <w:t>说话人03(02:18:54): 主题给三个？</w:t>
      </w:r>
    </w:p>
    <w:p w14:paraId="3B44EE37">
      <w:r>
        <w:rPr>
          <w:rFonts w:hint="eastAsia"/>
          <w:lang w:eastAsia="zh-CN"/>
        </w:rPr>
        <w:t>张辉</w:t>
      </w:r>
      <w:r>
        <w:t>(02:18:55): 可以选号，然后自己申请号就得了申请号，你这等于是走 pat 的。你可能这个优先权有个中国的专利申请，也是中国专利申请我都没问题，你同一个一组优先权过来，然后这个授权了，这个可能还在走，你就你你就否就得了。然后这边如果是中国的单独的本国申请，就这样是这件专利的方案，你就再来基于这组优先权再过来，然后这组的情况我觉得很清楚，然后你再回到这个，你要写的，你无非多的，你不认为这个东西写不了，我只要一个数字，你进入国家只要一个数值数字，你认为你有些东西要表达的，你要给我贴在的表达，说一下就说在你要不然就是在另外一页，对于哪个申请已经进来了，你要写我觉得我能说清楚就得了。</w:t>
      </w:r>
    </w:p>
    <w:p w14:paraId="39C012FB">
      <w:r>
        <w:rPr>
          <w:rFonts w:hint="eastAsia"/>
          <w:lang w:eastAsia="zh-CN"/>
        </w:rPr>
        <w:t>张辉</w:t>
      </w:r>
      <w:r>
        <w:t>(02:19:51): 然后另外往往下。</w:t>
      </w:r>
    </w:p>
    <w:p w14:paraId="45BBD041">
      <w:r>
        <w:rPr>
          <w:rFonts w:hint="eastAsia"/>
          <w:lang w:eastAsia="zh-CN"/>
        </w:rPr>
        <w:t>姜信欣</w:t>
      </w:r>
      <w:r>
        <w:t>(02:19:56): 对。</w:t>
      </w:r>
    </w:p>
    <w:p w14:paraId="3BCBE7C3">
      <w:r>
        <w:rPr>
          <w:rFonts w:hint="eastAsia"/>
          <w:lang w:eastAsia="zh-CN"/>
        </w:rPr>
        <w:t>张辉</w:t>
      </w:r>
      <w:r>
        <w:t>(02:19:56): 往下。我就找不着我想要的信息在这。已进入选择的专利。</w:t>
      </w:r>
    </w:p>
    <w:p w14:paraId="01077372">
      <w:r>
        <w:rPr>
          <w:rFonts w:hint="eastAsia"/>
          <w:lang w:eastAsia="zh-CN"/>
        </w:rPr>
        <w:t>姜信欣</w:t>
      </w:r>
      <w:r>
        <w:t>(02:20:09): 你选择的就这些全部都是选择的。</w:t>
      </w:r>
    </w:p>
    <w:p w14:paraId="75F806D0">
      <w:r>
        <w:rPr>
          <w:rFonts w:hint="eastAsia"/>
          <w:lang w:eastAsia="zh-CN"/>
        </w:rPr>
        <w:t>张辉</w:t>
      </w:r>
      <w:r>
        <w:t>(02:20:12): 所以我就想着你看，那我到时候我还得去数，我就特别费劲，但我也想去看，因为我下次就要的数据，你选择的国家已进入国家，已授权国家，我也看不懂，怎么样？</w:t>
      </w:r>
    </w:p>
    <w:p w14:paraId="5423AA01">
      <w:r>
        <w:t>说话人03(02:20:19): 理性的钉钉来。</w:t>
      </w:r>
    </w:p>
    <w:p w14:paraId="34BC09B9">
      <w:r>
        <w:t>说话人06(02:20:25): 授权。</w:t>
      </w:r>
    </w:p>
    <w:p w14:paraId="1B12D688">
      <w:r>
        <w:rPr>
          <w:rFonts w:hint="eastAsia"/>
          <w:lang w:eastAsia="zh-CN"/>
        </w:rPr>
        <w:t>张辉</w:t>
      </w:r>
      <w:r>
        <w:t>(02:20:26): 就这几个？</w:t>
      </w:r>
    </w:p>
    <w:p w14:paraId="6C2A921E">
      <w:r>
        <w:t>说话人06(02:20:27): 对，然后下面？</w:t>
      </w:r>
    </w:p>
    <w:p w14:paraId="2BCCA3CE">
      <w:r>
        <w:rPr>
          <w:rFonts w:hint="eastAsia"/>
          <w:lang w:eastAsia="zh-CN"/>
        </w:rPr>
        <w:t>张辉</w:t>
      </w:r>
      <w:r>
        <w:t>(02:20:28): 你你可以把这几个都放在那，你看告诉我更多的信息，我先要一个数。</w:t>
      </w:r>
    </w:p>
    <w:p w14:paraId="699DBD39">
      <w:r>
        <w:rPr>
          <w:rFonts w:hint="eastAsia"/>
          <w:lang w:eastAsia="zh-CN"/>
        </w:rPr>
        <w:t>姜信欣</w:t>
      </w:r>
      <w:r>
        <w:t>(02:20:35): OK 我。</w:t>
      </w:r>
    </w:p>
    <w:p w14:paraId="2E757FDE">
      <w:r>
        <w:rPr>
          <w:rFonts w:hint="eastAsia"/>
          <w:lang w:eastAsia="zh-CN"/>
        </w:rPr>
        <w:t>张辉</w:t>
      </w:r>
      <w:r>
        <w:t>(02:20:36): 然后你看你在这里头有证申请，这里头你如果觉得还有富余，你说实在没富余你就挂个号，但是我去追溯的时候我就能我无非就在这里，一看我也知道这边专利申请是干嘛的，无非是我费劲一点。但不会我至少你能保证一点我可以追溯的到，就是你们的外网，我能追溯的到，别让我到时候还得找你们，我其实就这种人你你懂我懂，你要是觉得多，你自己想到我也能看得懂你自己写氧化合物或者这个动量，这个就你你把握你觉得不会影响你就写。</w:t>
      </w:r>
    </w:p>
    <w:p w14:paraId="5D354A98">
      <w:r>
        <w:rPr>
          <w:rFonts w:hint="eastAsia"/>
          <w:lang w:eastAsia="zh-CN"/>
        </w:rPr>
        <w:t>张辉</w:t>
      </w:r>
      <w:r>
        <w:t>(02:21:17): 因为你一个站在一点的角度就是我很直观的，我能看得懂这个，然后我们贴？</w:t>
      </w:r>
    </w:p>
    <w:p w14:paraId="61382866">
      <w:r>
        <w:rPr>
          <w:rFonts w:hint="eastAsia"/>
          <w:lang w:eastAsia="zh-CN"/>
        </w:rPr>
        <w:t>姜信欣</w:t>
      </w:r>
      <w:r>
        <w:t>(02:21:30): 弥补一下。下面人就是。</w:t>
      </w:r>
    </w:p>
    <w:p w14:paraId="2BB992CB">
      <w:r>
        <w:rPr>
          <w:rFonts w:hint="eastAsia"/>
          <w:lang w:eastAsia="zh-CN"/>
        </w:rPr>
        <w:t>张辉</w:t>
      </w:r>
      <w:r>
        <w:t>(02:21:36): 你现在报名名称你先查着，我觉得你就不用写了。</w:t>
      </w:r>
    </w:p>
    <w:p w14:paraId="28A26B30">
      <w:r>
        <w:rPr>
          <w:rFonts w:hint="eastAsia"/>
          <w:lang w:eastAsia="zh-CN"/>
        </w:rPr>
        <w:t>姜信欣</w:t>
      </w:r>
      <w:r>
        <w:t>(02:21:43): 然后下面是任务减重和降糖的一个建议，然后我就是只放了那个 pcc 分子和离降评估的一个实验，其他的就没有写，然后临床这是什么意思？就是分子的专利的时间就是专利的一个时间节点，我只放了 pcc 分子的申请的一个时间，以及跟专利相关的就是意向 fto 做评估的一个时间，然后我这里主要是梳理了一下一个临床的。</w:t>
      </w:r>
    </w:p>
    <w:p w14:paraId="1C11C8B1">
      <w:r>
        <w:rPr>
          <w:rFonts w:hint="eastAsia"/>
          <w:lang w:eastAsia="zh-CN"/>
        </w:rPr>
        <w:t>张辉</w:t>
      </w:r>
      <w:r>
        <w:t>(02:22:15): 咱们这一个 P016是二三年申请的。然后 sto 是那么做的？</w:t>
      </w:r>
    </w:p>
    <w:p w14:paraId="1EC56BEE">
      <w:r>
        <w:rPr>
          <w:rFonts w:hint="eastAsia"/>
          <w:lang w:eastAsia="zh-CN"/>
        </w:rPr>
        <w:t>姜信欣</w:t>
      </w:r>
      <w:r>
        <w:t>(02:22:22): 高二也是。</w:t>
      </w:r>
    </w:p>
    <w:p w14:paraId="77ECB293">
      <w:r>
        <w:rPr>
          <w:rFonts w:hint="eastAsia"/>
          <w:lang w:eastAsia="zh-CN"/>
        </w:rPr>
        <w:t>张辉</w:t>
      </w:r>
      <w:r>
        <w:t>(02:22:24): 很早就做了。然后也没有。也不用多有。狗屁。</w:t>
      </w:r>
    </w:p>
    <w:p w14:paraId="07737238">
      <w:r>
        <w:rPr>
          <w:rFonts w:hint="eastAsia"/>
          <w:lang w:eastAsia="zh-CN"/>
        </w:rPr>
        <w:t>姜信欣</w:t>
      </w:r>
      <w:r>
        <w:t>(02:22:37): 然后临床目前最快的进展是减重和降糖，分别做到了临床三期。</w:t>
      </w:r>
    </w:p>
    <w:p w14:paraId="33ECC746">
      <w:r>
        <w:rPr>
          <w:rFonts w:hint="eastAsia"/>
          <w:lang w:eastAsia="zh-CN"/>
        </w:rPr>
        <w:t>张辉</w:t>
      </w:r>
      <w:r>
        <w:t>(02:22:43): 你看你把我还没你把那个上我上面写的很清楚，你把那个临床的放在上头。第二条线。所有的是实心的，后面没事你回头再改，我就不去那个了，我就这样清楚。你底下是全部是专利的那个专利的动作，上面是临床研发的动作。</w:t>
      </w:r>
    </w:p>
    <w:p w14:paraId="7BAB8F0A">
      <w:r>
        <w:rPr>
          <w:rFonts w:hint="eastAsia"/>
          <w:lang w:eastAsia="zh-CN"/>
        </w:rPr>
        <w:t>姜信欣</w:t>
      </w:r>
      <w:r>
        <w:t>(02:23:29): 然后目前进展到的就是26年3月份是降糖的一个临床三期，然后26年2月份的时候新开了一个头对头的减重的和替尔泊肽的一个头对头，然后这个是我们本月初的一个评估意见。</w:t>
      </w:r>
    </w:p>
    <w:p w14:paraId="4E1AF53F">
      <w:r>
        <w:rPr>
          <w:rFonts w:hint="eastAsia"/>
          <w:lang w:eastAsia="zh-CN"/>
        </w:rPr>
        <w:t>张辉</w:t>
      </w:r>
      <w:r>
        <w:t>(02:23:48): 你的安全线写的是啥东西？</w:t>
      </w:r>
    </w:p>
    <w:p w14:paraId="18F827A4">
      <w:r>
        <w:rPr>
          <w:rFonts w:hint="eastAsia"/>
          <w:lang w:eastAsia="zh-CN"/>
        </w:rPr>
        <w:t>姜信欣</w:t>
      </w:r>
      <w:r>
        <w:t>(02:23:50): 就这。</w:t>
      </w:r>
    </w:p>
    <w:p w14:paraId="6634729D">
      <w:r>
        <w:rPr>
          <w:rFonts w:hint="eastAsia"/>
          <w:lang w:eastAsia="zh-CN"/>
        </w:rPr>
        <w:t>张辉</w:t>
      </w:r>
      <w:r>
        <w:t>(02:23:50): 这所有整个项目里面加的是二位证？</w:t>
      </w:r>
    </w:p>
    <w:p w14:paraId="64224D0D">
      <w:r>
        <w:rPr>
          <w:rFonts w:hint="eastAsia"/>
          <w:lang w:eastAsia="zh-CN"/>
        </w:rPr>
        <w:t>张辉</w:t>
      </w:r>
      <w:r>
        <w:t>(02:23:55): 还有一个立项全部立减！</w:t>
      </w:r>
    </w:p>
    <w:p w14:paraId="6853818C">
      <w:r>
        <w:rPr>
          <w:rFonts w:hint="eastAsia"/>
          <w:lang w:eastAsia="zh-CN"/>
        </w:rPr>
        <w:t>姜信欣</w:t>
      </w:r>
      <w:r>
        <w:t>(02:23:57): 对这部分是立项评估意见，但是这个项目，我也有就。</w:t>
      </w:r>
    </w:p>
    <w:p w14:paraId="2E9E449A">
      <w:r>
        <w:rPr>
          <w:rFonts w:hint="eastAsia"/>
          <w:lang w:eastAsia="zh-CN"/>
        </w:rPr>
        <w:t>张辉</w:t>
      </w:r>
      <w:r>
        <w:t>(02:24:02): 我这样问问题就是您给的是什么？</w:t>
      </w:r>
    </w:p>
    <w:p w14:paraId="30E94A0D">
      <w:r>
        <w:rPr>
          <w:rFonts w:hint="eastAsia"/>
          <w:lang w:eastAsia="zh-CN"/>
        </w:rPr>
        <w:t>姜信欣</w:t>
      </w:r>
      <w:r>
        <w:t>(02:24:06): 是对象评估意见的。</w:t>
      </w:r>
    </w:p>
    <w:p w14:paraId="03A02D21">
      <w:r>
        <w:rPr>
          <w:rFonts w:hint="eastAsia"/>
          <w:lang w:eastAsia="zh-CN"/>
        </w:rPr>
        <w:t>张辉</w:t>
      </w:r>
      <w:r>
        <w:t>(02:24:09): 那你是那你的意思就底下是整个项目的？</w:t>
      </w:r>
    </w:p>
    <w:p w14:paraId="5637BF32">
      <w:r>
        <w:rPr>
          <w:rFonts w:hint="eastAsia"/>
          <w:lang w:eastAsia="zh-CN"/>
        </w:rPr>
        <w:t>姜信欣</w:t>
      </w:r>
      <w:r>
        <w:t>(02:24:15): 不是整个链接全部都是定向评估意见，就是它导出来的，复制出来的模式就是这样的。</w:t>
      </w:r>
    </w:p>
    <w:p w14:paraId="4BB433E9">
      <w:r>
        <w:rPr>
          <w:rFonts w:hint="eastAsia"/>
          <w:lang w:eastAsia="zh-CN"/>
        </w:rPr>
        <w:t>张辉</w:t>
      </w:r>
      <w:r>
        <w:t>(02:24:23): 那你的意思这个项目在 N 项里面只有这份文件。</w:t>
      </w:r>
    </w:p>
    <w:p w14:paraId="04AFC763">
      <w:r>
        <w:rPr>
          <w:rFonts w:hint="eastAsia"/>
          <w:lang w:eastAsia="zh-CN"/>
        </w:rPr>
        <w:t>姜信欣</w:t>
      </w:r>
      <w:r>
        <w:t>(02:24:30): 不是这个月有动作的，然后企业有签字的，然后我共享到的安全是后续的，就这个项目的本身也有贴到这。</w:t>
      </w:r>
    </w:p>
    <w:p w14:paraId="5863DFBE">
      <w:r>
        <w:rPr>
          <w:rFonts w:hint="eastAsia"/>
          <w:lang w:eastAsia="zh-CN"/>
        </w:rPr>
        <w:t>张辉</w:t>
      </w:r>
      <w:r>
        <w:t>(02:24:41): 你如果有放上去的，我觉得我再说一下我是这么一个目的，所以我觉得我们还我要反反复复再跟你沟通，确认一下，你要理解我，你我也不能表达你理解我的意思，我其实最根本的一个原则是说，我看你们的时候我不去骚扰你们，我能看得懂，然后我去查也能查得到，我在内网我也能查得到，所以基于这个项目本身来说，你得告诉我，你你这个项目本身你在 any shell 里面，项目你放在哪了？</w:t>
      </w:r>
    </w:p>
    <w:p w14:paraId="166548D2">
      <w:r>
        <w:rPr>
          <w:rFonts w:hint="eastAsia"/>
          <w:lang w:eastAsia="zh-CN"/>
        </w:rPr>
        <w:t>张辉</w:t>
      </w:r>
      <w:r>
        <w:t>(02:25:16): 有些东西最关键的信息你告诉我没问题，但是我能查得到。你给我这个信息，我只能是看着257年，因为只有这么一个。</w:t>
      </w:r>
    </w:p>
    <w:p w14:paraId="1A711F2F">
      <w:r>
        <w:rPr>
          <w:rFonts w:hint="eastAsia"/>
          <w:lang w:eastAsia="zh-CN"/>
        </w:rPr>
        <w:t>姜信欣</w:t>
      </w:r>
      <w:r>
        <w:t>(02:25:27): 好就。</w:t>
      </w:r>
    </w:p>
    <w:p w14:paraId="0C06F2FF">
      <w:r>
        <w:rPr>
          <w:rFonts w:hint="eastAsia"/>
          <w:lang w:eastAsia="zh-CN"/>
        </w:rPr>
        <w:t>张辉</w:t>
      </w:r>
      <w:r>
        <w:t>(02:25:29): 我光关心这个，当你那个项目意见书，我觉得我也关心你这个项目最关键的就几个里程碑的嘛，那个你 pcc ind 什么各方面临床几期的你像集团或者像公司提交的那个都确实很重要，但是你像你的专业的申请文本，我估计有时候老是找你们发嘛。</w:t>
      </w:r>
    </w:p>
    <w:p w14:paraId="3D07BE4A">
      <w:r>
        <w:rPr>
          <w:rFonts w:hint="eastAsia"/>
          <w:lang w:eastAsia="zh-CN"/>
        </w:rPr>
        <w:t>姜信欣</w:t>
      </w:r>
      <w:r>
        <w:t>(02:25:53): 我基本上按类别分类就是一个是上会的资料，一个是合同，然后还有一个是就是您这边签字立项的一个文件，然后下面就是具体的项目的一些一些情况，然后这个我在 PPT 里面我再明确的说明一下吧，就是都在我名字项下。就叫我来。</w:t>
      </w:r>
    </w:p>
    <w:p w14:paraId="55DE5863">
      <w:r>
        <w:rPr>
          <w:rFonts w:hint="eastAsia"/>
          <w:lang w:eastAsia="zh-CN"/>
        </w:rPr>
        <w:t>张辉</w:t>
      </w:r>
      <w:r>
        <w:t>(02:26:19): 反正我当然好找就行了，你给我一个链接，我知道在哪都得找好好。</w:t>
      </w:r>
    </w:p>
    <w:p w14:paraId="6110BAA5">
      <w:r>
        <w:rPr>
          <w:rFonts w:hint="eastAsia"/>
          <w:lang w:eastAsia="zh-CN"/>
        </w:rPr>
        <w:t>姜信欣</w:t>
      </w:r>
      <w:r>
        <w:t>(02:26:25): 就对我刚才就是把那个文档就是索引到的具体的一个位置，反正其实都是在这。</w:t>
      </w:r>
    </w:p>
    <w:p w14:paraId="22B62103">
      <w:r>
        <w:rPr>
          <w:rFonts w:hint="eastAsia"/>
          <w:lang w:eastAsia="zh-CN"/>
        </w:rPr>
        <w:t>张辉</w:t>
      </w:r>
      <w:r>
        <w:t>(02:26:33): 你看有的时候我可能会看一下你我看哪一个，我就想看你们有新的申请或比较重要的，那我就去找你或者你的优先权，你可能没我在外面，我检测不到，有一点你没公开，那我只能找你们要，然后那你们发给我，你们那我如果直接能找到我就不去麻烦你们了，我都不费劲的找到是最好的。</w:t>
      </w:r>
    </w:p>
    <w:p w14:paraId="37B85CE6">
      <w:r>
        <w:rPr>
          <w:rFonts w:hint="eastAsia"/>
          <w:lang w:eastAsia="zh-CN"/>
        </w:rPr>
        <w:t>张辉</w:t>
      </w:r>
      <w:r>
        <w:t>(02:26:59): 在这些时候，我也花了不少时间！</w:t>
      </w:r>
    </w:p>
    <w:p w14:paraId="79D1A2D8">
      <w:r>
        <w:t>说话人03(02:27:07): 现在我有些文件我们不是还在你电脑上吗？没有打印进去？</w:t>
      </w:r>
    </w:p>
    <w:p w14:paraId="76E749FB">
      <w:r>
        <w:rPr>
          <w:rFonts w:hint="eastAsia"/>
          <w:lang w:eastAsia="zh-CN"/>
        </w:rPr>
        <w:t>张辉</w:t>
      </w:r>
      <w:r>
        <w:t>(02:27:07): 你这。</w:t>
      </w:r>
    </w:p>
    <w:p w14:paraId="5FB82E69">
      <w:r>
        <w:rPr>
          <w:rFonts w:hint="eastAsia"/>
          <w:lang w:eastAsia="zh-CN"/>
        </w:rPr>
        <w:t>姜信欣</w:t>
      </w:r>
      <w:r>
        <w:t>(02:27:12): 对我。</w:t>
      </w:r>
    </w:p>
    <w:p w14:paraId="66611241">
      <w:r>
        <w:t>说话人03(02:27:13): 其实有的话。社社保里面有些重要性。</w:t>
      </w:r>
    </w:p>
    <w:p w14:paraId="2E3CF2D7">
      <w:r>
        <w:rPr>
          <w:rFonts w:hint="eastAsia"/>
          <w:lang w:eastAsia="zh-CN"/>
        </w:rPr>
        <w:t>张辉</w:t>
      </w:r>
      <w:r>
        <w:t>(02:27:16): 你当然有的时候我看得懂了，我对你们的项目很多时候没疑问，有的时候我就没去看，没去翻也是可能的，但是我现在就有的时候我也不想去麻烦你们，我看完后哪一天我也想看了，然后我直接就先去翻，我实在翻不到我就找你们，我出发点是好的，不想骚扰你们，你们自己得跟我讲清楚这些东西，你们最终能表达清楚，我看项目，看这些东西我越看得越清楚，我就不会去问你们。</w:t>
      </w:r>
    </w:p>
    <w:p w14:paraId="110ECA13">
      <w:r>
        <w:rPr>
          <w:rFonts w:hint="eastAsia"/>
          <w:lang w:eastAsia="zh-CN"/>
        </w:rPr>
        <w:t>姜信欣</w:t>
      </w:r>
      <w:r>
        <w:t>(02:27:49): 我这后面是这样的。</w:t>
      </w:r>
    </w:p>
    <w:p w14:paraId="33A013BD">
      <w:r>
        <w:rPr>
          <w:rFonts w:hint="eastAsia"/>
          <w:lang w:eastAsia="zh-CN"/>
        </w:rPr>
        <w:t>张辉</w:t>
      </w:r>
      <w:r>
        <w:t>(02:27:52): 你理解我刚才包括前面这个表格和表格，我是什么意思？换线吧。</w:t>
      </w:r>
    </w:p>
    <w:p w14:paraId="728B6604">
      <w:r>
        <w:rPr>
          <w:rFonts w:hint="eastAsia"/>
          <w:lang w:eastAsia="zh-CN"/>
        </w:rPr>
        <w:t>姜信欣</w:t>
      </w:r>
      <w:r>
        <w:t>(02:27:59): 然后这边就我列了一下应用相关的一些，就跟我们相关的专利，然后下面的我只列了专利号上面的这个是关于给药频率的一个专利申请，我先说上面的这个情况，这个是恒瑞的基于他们临床二期的检测数据给写的一个给药。</w:t>
      </w:r>
    </w:p>
    <w:p w14:paraId="02A9B48C">
      <w:r>
        <w:rPr>
          <w:rFonts w:hint="eastAsia"/>
          <w:lang w:eastAsia="zh-CN"/>
        </w:rPr>
        <w:t>张辉</w:t>
      </w:r>
      <w:r>
        <w:t>(02:28:20): 你先等会你这边专申请我太多了，你要叫我看看我不懂这里头你是怎么区分这个类型的你这些都是在我们专利申请之前是吧？</w:t>
      </w:r>
    </w:p>
    <w:p w14:paraId="3A36E819">
      <w:r>
        <w:rPr>
          <w:rFonts w:hint="eastAsia"/>
          <w:lang w:eastAsia="zh-CN"/>
        </w:rPr>
        <w:t>姜信欣</w:t>
      </w:r>
      <w:r>
        <w:t>(02:28:34): 不是在专利申请之后都是最近公开的，然后他说有提到的1005，所以我就把它列出来了，但这些就是仅提到了，我觉得就是问题不大，所以我就没有具体展开，我就把专利号列在了这儿。然后这个的话我觉得可以拿就是它最终也是问题不大的，但是因为，它潜在的概括了，包括了我的方案，我也是就是把它列在了监控里面。</w:t>
      </w:r>
    </w:p>
    <w:p w14:paraId="0BD2FD8C">
      <w:r>
        <w:rPr>
          <w:rFonts w:hint="eastAsia"/>
          <w:lang w:eastAsia="zh-CN"/>
        </w:rPr>
        <w:t>张辉</w:t>
      </w:r>
      <w:r>
        <w:t>(02:29:12): 你你告诉我一下，申请之前的需要帮助的申请之后需要帮助。我心里有个数，我要排排序，我也没那么多精力，到了傻了吧唧的一件一件点去看，我也不知道你需要重点关注哪些东西。</w:t>
      </w:r>
    </w:p>
    <w:p w14:paraId="290855F7">
      <w:r>
        <w:rPr>
          <w:rFonts w:hint="eastAsia"/>
          <w:lang w:eastAsia="zh-CN"/>
        </w:rPr>
        <w:t>姜信欣</w:t>
      </w:r>
      <w:r>
        <w:t>(02:29:32): 是申请日后的这些全部都是连用和 glp。</w:t>
      </w:r>
    </w:p>
    <w:p w14:paraId="46BA0648">
      <w:r>
        <w:rPr>
          <w:rFonts w:hint="eastAsia"/>
          <w:lang w:eastAsia="zh-CN"/>
        </w:rPr>
        <w:t>张辉</w:t>
      </w:r>
      <w:r>
        <w:t>(02:29:37): 你你回头你弄清楚一下，要不然我开完会有的时候我事你都忘了，我以后等你申请之后是单独是指那一件申请之后，还是所有的都申请了之后。</w:t>
      </w:r>
    </w:p>
    <w:p w14:paraId="50C85F86">
      <w:r>
        <w:rPr>
          <w:rFonts w:hint="eastAsia"/>
          <w:lang w:eastAsia="zh-CN"/>
        </w:rPr>
        <w:t>姜信欣</w:t>
      </w:r>
      <w:r>
        <w:t>(02:29:48): 全部。</w:t>
      </w:r>
    </w:p>
    <w:p w14:paraId="7DC5DD27">
      <w:r>
        <w:rPr>
          <w:rFonts w:hint="eastAsia"/>
          <w:lang w:eastAsia="zh-CN"/>
        </w:rPr>
        <w:t>张辉</w:t>
      </w:r>
      <w:r>
        <w:t>(02:29:49): 你表达的时候你心发现精神，那我们一眼就能看得懂好不好？让我笑。那我在我知道你的情绪是写之后，那我心里会舒服一点，你就听你先等。</w:t>
      </w:r>
    </w:p>
    <w:p w14:paraId="4F089C9F">
      <w:r>
        <w:rPr>
          <w:rFonts w:hint="eastAsia"/>
          <w:lang w:eastAsia="zh-CN"/>
        </w:rPr>
        <w:t>姜信欣</w:t>
      </w:r>
      <w:r>
        <w:t>(02:30:08): 这些都不是特别重要的都是。这个是关于适应症的。然后适应症的话，就是我这里列了一个获批时间和就是我后面也把这个调一下和优先权的撰写的时间。</w:t>
      </w:r>
    </w:p>
    <w:p w14:paraId="000A3FDA">
      <w:r>
        <w:rPr>
          <w:rFonts w:hint="eastAsia"/>
          <w:lang w:eastAsia="zh-CN"/>
        </w:rPr>
        <w:t>张辉</w:t>
      </w:r>
      <w:r>
        <w:t>(02:30:31): 然后买安利和平。</w:t>
      </w:r>
    </w:p>
    <w:p w14:paraId="637AEBE7">
      <w:r>
        <w:rPr>
          <w:rFonts w:hint="eastAsia"/>
          <w:lang w:eastAsia="zh-CN"/>
        </w:rPr>
        <w:t>姜信欣</w:t>
      </w:r>
      <w:r>
        <w:t>(02:30:34): 这全是中美双方。</w:t>
      </w:r>
    </w:p>
    <w:p w14:paraId="603ABA12">
      <w:r>
        <w:rPr>
          <w:rFonts w:hint="eastAsia"/>
          <w:lang w:eastAsia="zh-CN"/>
        </w:rPr>
        <w:t>张辉</w:t>
      </w:r>
      <w:r>
        <w:t>(02:30:38): 我是清楚的，我觉得你还是写清楚一下 FDA 或 p。</w:t>
      </w:r>
    </w:p>
    <w:p w14:paraId="1F2DB003">
      <w:r>
        <w:rPr>
          <w:rFonts w:hint="eastAsia"/>
          <w:lang w:eastAsia="zh-CN"/>
        </w:rPr>
        <w:t>张辉</w:t>
      </w:r>
      <w:r>
        <w:t>(02:30:47): 是在什么阶段，我觉得还是那个意思，我觉得可能更清楚一点行不行？一封不知道你有没有，我熟悉，你要一般看获批，再过两年他就看，这适应症的获批，24年就过。就你清楚一点，拐弯向了。</w:t>
      </w:r>
    </w:p>
    <w:p w14:paraId="1E628657">
      <w:r>
        <w:rPr>
          <w:rFonts w:hint="eastAsia"/>
          <w:lang w:eastAsia="zh-CN"/>
        </w:rPr>
        <w:t>姜信欣</w:t>
      </w:r>
      <w:r>
        <w:t>(02:31:08): 优先选择的话是25年就更新了你的手机号。然后要这个是要讨论的，目前这个项目。</w:t>
      </w:r>
    </w:p>
    <w:p w14:paraId="3D3F3EEE">
      <w:r>
        <w:rPr>
          <w:rFonts w:hint="eastAsia"/>
          <w:lang w:eastAsia="zh-CN"/>
        </w:rPr>
        <w:t>张辉</w:t>
      </w:r>
      <w:r>
        <w:t>(02:31:17): 你晚上就这几个专业的申请有兴趣，你更新过像。</w:t>
      </w:r>
    </w:p>
    <w:p w14:paraId="26C33B2A">
      <w:r>
        <w:rPr>
          <w:rFonts w:hint="eastAsia"/>
          <w:lang w:eastAsia="zh-CN"/>
        </w:rPr>
        <w:t>姜信欣</w:t>
      </w:r>
      <w:r>
        <w:t>(02:31:26): 是最早。</w:t>
      </w:r>
    </w:p>
    <w:p w14:paraId="641A192A">
      <w:r>
        <w:rPr>
          <w:rFonts w:hint="eastAsia"/>
          <w:lang w:eastAsia="zh-CN"/>
        </w:rPr>
        <w:t>张辉</w:t>
      </w:r>
      <w:r>
        <w:t>(02:31:27): 太气了。</w:t>
      </w:r>
    </w:p>
    <w:p w14:paraId="35DC298C">
      <w:r>
        <w:rPr>
          <w:rFonts w:hint="eastAsia"/>
          <w:lang w:eastAsia="zh-CN"/>
        </w:rPr>
        <w:t>姜信欣</w:t>
      </w:r>
      <w:r>
        <w:t>(02:31:28): 对最早是24年11月提交的申请，当时在25年，去年11月份的时候，项目组这边具体的真正要进临床的方案还没有就放弃又重新提交了，跟原来一模一样。</w:t>
      </w:r>
    </w:p>
    <w:p w14:paraId="0877B353">
      <w:r>
        <w:rPr>
          <w:rFonts w:hint="eastAsia"/>
          <w:lang w:eastAsia="zh-CN"/>
        </w:rPr>
        <w:t>张辉</w:t>
      </w:r>
      <w:r>
        <w:t>(02:31:41): 不是你告我就想问一句，我能我有时候说不清楚你二零你之前提这个是最后的那次提交？</w:t>
      </w:r>
    </w:p>
    <w:p w14:paraId="014AFAD4">
      <w:r>
        <w:rPr>
          <w:rFonts w:hint="eastAsia"/>
          <w:lang w:eastAsia="zh-CN"/>
        </w:rPr>
        <w:t>姜信欣</w:t>
      </w:r>
      <w:r>
        <w:t>(02:31:54): 1013这个项目是 GLPYJ？</w:t>
      </w:r>
    </w:p>
    <w:p w14:paraId="7ED79839">
      <w:r>
        <w:rPr>
          <w:rFonts w:hint="eastAsia"/>
          <w:lang w:eastAsia="zh-CN"/>
        </w:rPr>
        <w:t>张辉</w:t>
      </w:r>
      <w:r>
        <w:t>(02:31:57): 因为你你是这样的，欣欣我跟你说你那个你你往上吧！我有的时候是想着你自己清楚一下，别人也清楚，你看你上次我们发给的，我觉得最近这些东西连续反反应过来的问题是一连串的，这个点出问题，那个点出问题是你就是你自己属于那个系统的跟你清楚脑子是不清楚，你看你当时发给的时候，我就觉得咱先不说这一组专利该不该发信息，要不要发给人家，那会儿你正好撤了，你都已经也提交了，然后你又把撤掉的东西信息发给人家。</w:t>
      </w:r>
    </w:p>
    <w:p w14:paraId="53299080">
      <w:r>
        <w:rPr>
          <w:rFonts w:hint="eastAsia"/>
          <w:lang w:eastAsia="zh-CN"/>
        </w:rPr>
        <w:t>张辉</w:t>
      </w:r>
      <w:r>
        <w:t>(02:32:39): 上次是这样吗？我没记错吧？</w:t>
      </w:r>
    </w:p>
    <w:p w14:paraId="30F9984C">
      <w:r>
        <w:rPr>
          <w:rFonts w:hint="eastAsia"/>
          <w:lang w:eastAsia="zh-CN"/>
        </w:rPr>
        <w:t>姜信欣</w:t>
      </w:r>
      <w:r>
        <w:t>(02:32:43): 是的。</w:t>
      </w:r>
    </w:p>
    <w:p w14:paraId="30663CA6">
      <w:r>
        <w:rPr>
          <w:rFonts w:hint="eastAsia"/>
          <w:lang w:eastAsia="zh-CN"/>
        </w:rPr>
        <w:t>张辉</w:t>
      </w:r>
      <w:r>
        <w:t>(02:32:44): 对我觉得这个问题到底是什么一个情况，我觉得你你你反思一下，我觉得我们就不会出那个问题，你对照东西，你把这些工作你结合在一起一下，你对照那我发给对方的，我觉得就不会出问题，因为且不说，要不然这里头会两个层次问题要不要发，我觉得发了也就发了，反正咱们如实我也不想说，如果是这样飞扬这件事情，那反正发你就发了，也没什么跟飞扬商量的，最后该怎么解决，但是你要是细究你那个信息，你就是错，你都已经取消掉了，你还告不告别了，你就应该发的是新的嘛，我们说实在话怎么这样。</w:t>
      </w:r>
    </w:p>
    <w:p w14:paraId="04A3FCAC">
      <w:r>
        <w:rPr>
          <w:rFonts w:hint="eastAsia"/>
          <w:lang w:eastAsia="zh-CN"/>
        </w:rPr>
        <w:t>张辉</w:t>
      </w:r>
      <w:r>
        <w:t>(02:33:31): 所以我觉得你你看看有些信息你更新在那边，你自己看看，有些东西你知道你就应该处理了，你搂一眼就知道哪些人，你是哪个。你定，我觉得你你看我现在是清楚了，你的时间你往下你你怎样让别人也清楚一点。</w:t>
      </w:r>
    </w:p>
    <w:p w14:paraId="1EB6FB9F">
      <w:r>
        <w:rPr>
          <w:rFonts w:hint="eastAsia"/>
          <w:lang w:eastAsia="zh-CN"/>
        </w:rPr>
        <w:t>姜信欣</w:t>
      </w:r>
      <w:r>
        <w:t>(02:33:56): 要不要一会儿再讲，等你吃回来。</w:t>
      </w:r>
    </w:p>
    <w:p w14:paraId="4447096C">
      <w:r>
        <w:rPr>
          <w:rFonts w:hint="eastAsia"/>
          <w:lang w:eastAsia="zh-CN"/>
        </w:rPr>
        <w:t>张辉</w:t>
      </w:r>
      <w:r>
        <w:t>(02:34:01): 行，那等我等李晨过来，我们咱们四个人讨论。</w:t>
      </w:r>
    </w:p>
    <w:p w14:paraId="423E5E0C">
      <w:r>
        <w:rPr>
          <w:rFonts w:hint="eastAsia"/>
          <w:lang w:eastAsia="zh-CN"/>
        </w:rPr>
        <w:t>姜信欣</w:t>
      </w:r>
      <w:r>
        <w:t>(02:34:06): 那我就先说别的，然后1012这边的话，目前这个项目是暂停的项目的情况是1005和 apple tail 连用暂停的项目暂停的一个原因是因为 apple 专利期限延长的这个 ppe 的获批时间是不确定的。我们预期根据它的客观的情况来看的话，它是能延长5年。但实际我们在审查的网站上查到，就是它的 ppe1直还在审查的一个过程中，我基本上是每个月我都会去看一眼，我上一次看的时间是5月13号。hdmt001这是一个？</w:t>
      </w:r>
    </w:p>
    <w:p w14:paraId="492EDB41">
      <w:r>
        <w:rPr>
          <w:rFonts w:hint="eastAsia"/>
          <w:lang w:eastAsia="zh-CN"/>
        </w:rPr>
        <w:t>张辉</w:t>
      </w:r>
      <w:r>
        <w:t>(02:34:49): 你记一下10051005的它在哪生产已经到三期了。</w:t>
      </w:r>
    </w:p>
    <w:p w14:paraId="7CAFD2B5">
      <w:r>
        <w:rPr>
          <w:rFonts w:hint="eastAsia"/>
          <w:lang w:eastAsia="zh-CN"/>
        </w:rPr>
        <w:t>姜信欣</w:t>
      </w:r>
      <w:r>
        <w:t>(02:34:59): 生产场地。</w:t>
      </w:r>
    </w:p>
    <w:p w14:paraId="206BC008">
      <w:r>
        <w:rPr>
          <w:rFonts w:hint="eastAsia"/>
          <w:lang w:eastAsia="zh-CN"/>
        </w:rPr>
        <w:t>张辉</w:t>
      </w:r>
      <w:r>
        <w:t>(02:35:01): 对 MAH 肯定是我们我们生产。生产产地在哪？有没多个地方？你记一下，我给忘了，你今你待会儿，你现在你待会儿我怕下次我再听你说的时候，我根本就不知道你这个内容，我想了解一下这个的情况，对比如说你的那个哪些是购买的。哪些，比如说哪些中间体是别人的，你得刷刷漆的，你得告诉我一下，你得了解一下。</w:t>
      </w:r>
    </w:p>
    <w:p w14:paraId="5A477284">
      <w:r>
        <w:rPr>
          <w:rFonts w:hint="eastAsia"/>
          <w:lang w:eastAsia="zh-CN"/>
        </w:rPr>
        <w:t>姜信欣</w:t>
      </w:r>
      <w:r>
        <w:t>(02:35:42): 很好。我理解多肽。</w:t>
      </w:r>
    </w:p>
    <w:p w14:paraId="6DECA18C">
      <w:r>
        <w:rPr>
          <w:rFonts w:hint="eastAsia"/>
          <w:lang w:eastAsia="zh-CN"/>
        </w:rPr>
        <w:t>张辉</w:t>
      </w:r>
      <w:r>
        <w:t>(02:35:48): 技巧合成什么？</w:t>
      </w:r>
    </w:p>
    <w:p w14:paraId="4B66FDD9">
      <w:r>
        <w:rPr>
          <w:rFonts w:hint="eastAsia"/>
          <w:lang w:eastAsia="zh-CN"/>
        </w:rPr>
        <w:t>姜信欣</w:t>
      </w:r>
      <w:r>
        <w:t>(02:35:50): 对它，而且也不太涉及到中间体，因为它是多肽的一个缩合。</w:t>
      </w:r>
    </w:p>
    <w:p w14:paraId="1CC5E58F">
      <w:r>
        <w:rPr>
          <w:rFonts w:hint="eastAsia"/>
          <w:lang w:eastAsia="zh-CN"/>
        </w:rPr>
        <w:t>张辉</w:t>
      </w:r>
      <w:r>
        <w:t>(02:35:55): 不涉及什么？</w:t>
      </w:r>
    </w:p>
    <w:p w14:paraId="007AC8CC">
      <w:r>
        <w:rPr>
          <w:rFonts w:hint="eastAsia"/>
          <w:lang w:eastAsia="zh-CN"/>
        </w:rPr>
        <w:t>姜信欣</w:t>
      </w:r>
      <w:r>
        <w:t>(02:35:57): 所谓的像化合物的那种中间体就是它跟侵权的一个情况，因为它是因为因为它是。</w:t>
      </w:r>
    </w:p>
    <w:p w14:paraId="272BED70">
      <w:r>
        <w:rPr>
          <w:rFonts w:hint="eastAsia"/>
          <w:lang w:eastAsia="zh-CN"/>
        </w:rPr>
        <w:t>张辉</w:t>
      </w:r>
      <w:r>
        <w:t>(02:36:04): 不是我是这个意思。我现在没有考虑专利的问题，我就想问你实际的生产的一个过程，比如说东西。你是多地多一个我区分点，所有的东西都是我们自己做的。我们说我一会儿在江东，一会儿在济南，一会儿在杭州，这都做的还有一部分，我现在这一份最后根本不是我公司的是从那买的。所以你你没理解我的意思，我根本不跟你讨论专利的事情，我是让你去了解生产的整个过程，大体你知不知道哪一段，这个东西我不想生产策略，你全部给我合成合可能就是会打会亏信，那也没问题，然后过来的给我供应就行了，我想了解这个情况。</w:t>
      </w:r>
    </w:p>
    <w:p w14:paraId="168FC3BB">
      <w:r>
        <w:rPr>
          <w:rFonts w:hint="eastAsia"/>
          <w:lang w:eastAsia="zh-CN"/>
        </w:rPr>
        <w:t>姜信欣</w:t>
      </w:r>
      <w:r>
        <w:t>(02:36:53): 对反正大面上100肯定是我们自己生产具体细节我再去了解一下。然后 P001这个是制剂的平台，然后目前的这个项目的目标是月制剂的一个开发，然后它主要是计划应用在1005和1013上。然后这个制剂本身现在就是它的有一个名字叫溶质液晶制剂，然后这个就是文化汇总，上次你提到就是关于溶质液晶它是一个什么样的概念，就是它简单的说就是这种溶质溶在溶剂里面，然后它到达了一定浓度的时候，这个溶质就是以一个晶以一个既有晶体的这种结构，然后它又是像液态的可以流动的就是溶质液晶它的错方的一个特点，就是基于这样的一个特性，它是能够延长，就是它是能够做到。</w:t>
      </w:r>
    </w:p>
    <w:p w14:paraId="751496EB">
      <w:r>
        <w:rPr>
          <w:rFonts w:hint="eastAsia"/>
          <w:lang w:eastAsia="zh-CN"/>
        </w:rPr>
        <w:t>张辉</w:t>
      </w:r>
      <w:r>
        <w:t>(02:37:55): 这个立项表要做什么，要基把106做到这样一个制剂？</w:t>
      </w:r>
    </w:p>
    <w:p w14:paraId="1C8EA9CD">
      <w:r>
        <w:rPr>
          <w:rFonts w:hint="eastAsia"/>
          <w:lang w:eastAsia="zh-CN"/>
        </w:rPr>
        <w:t>姜信欣</w:t>
      </w:r>
      <w:r>
        <w:t>(02:38:02): 对他现在没有明确的说我未来因为。</w:t>
      </w:r>
    </w:p>
    <w:p w14:paraId="72790B2D">
      <w:r>
        <w:rPr>
          <w:rFonts w:hint="eastAsia"/>
          <w:lang w:eastAsia="zh-CN"/>
        </w:rPr>
        <w:t>张辉</w:t>
      </w:r>
      <w:r>
        <w:t>(02:38:05): 你你先弄吧，你先弄吧，我交代一个东西，你你再记一下，往下就1005，这个1005你记下来，你记在你自己提醒你的地方。1005你现在美国的专利是授权了，然后还在往外头你还已经到三期了他？在药品说明书当中，到底是会未来怎么一个记载，你的现在全要求能不能对得上你马上要去排查了。</w:t>
      </w:r>
    </w:p>
    <w:p w14:paraId="59FD23E1">
      <w:r>
        <w:rPr>
          <w:rFonts w:hint="eastAsia"/>
          <w:lang w:eastAsia="zh-CN"/>
        </w:rPr>
        <w:t>张辉</w:t>
      </w:r>
      <w:r>
        <w:t>(02:38:33): 前面虽然讲到我觉得你肯定不会很立刻意识到这个项目的一个着急的程度，我觉得你是没这个意识的你马上的话给我去落实这个。因为你你看当时我们先不说那个1005在美国授权的一个情况，是否里头也没有包含那个，但已经过去了，但是你不懂得你的药，未来的药品说明书到底是表达成什么样一个情况，你到底对应不对应的上在中国，因为它还有一个1005，你还得记一下1005，你未来是按化药申报按？都有可能往哪个地方申报，对于你未来你这个项目到底是按化药登记还是什么什么什么登记这个东西都是相关的，我估计是按照发酵的那个情况。</w:t>
      </w:r>
    </w:p>
    <w:p w14:paraId="11C3886D">
      <w:r>
        <w:rPr>
          <w:rFonts w:hint="eastAsia"/>
          <w:lang w:eastAsia="zh-CN"/>
        </w:rPr>
        <w:t>张辉</w:t>
      </w:r>
      <w:r>
        <w:t>(02:39:35): 你的权利要求你跟你们直接跟他对一下，我觉得是决定你后面你分案的时候要不要再去争取一个范围的问题？</w:t>
      </w:r>
    </w:p>
    <w:p w14:paraId="499DA258">
      <w:r>
        <w:rPr>
          <w:rFonts w:hint="eastAsia"/>
          <w:lang w:eastAsia="zh-CN"/>
        </w:rPr>
        <w:t>姜信欣</w:t>
      </w:r>
      <w:r>
        <w:t>(02:39:43): 明白。</w:t>
      </w:r>
    </w:p>
    <w:p w14:paraId="6D20AD54">
      <w:r>
        <w:rPr>
          <w:rFonts w:hint="eastAsia"/>
          <w:lang w:eastAsia="zh-CN"/>
        </w:rPr>
        <w:t>张辉</w:t>
      </w:r>
      <w:r>
        <w:t>(02:39:44): 你这你下次你再跟我说，你那10p 015往下吧。</w:t>
      </w:r>
    </w:p>
    <w:p w14:paraId="286863CC">
      <w:r>
        <w:rPr>
          <w:rFonts w:hint="eastAsia"/>
          <w:lang w:eastAsia="zh-CN"/>
        </w:rPr>
        <w:t>姜信欣</w:t>
      </w:r>
      <w:r>
        <w:t>(02:39:50): Ok.</w:t>
      </w:r>
    </w:p>
    <w:p w14:paraId="5FA6835A">
      <w:r>
        <w:rPr>
          <w:rFonts w:hint="eastAsia"/>
          <w:lang w:eastAsia="zh-CN"/>
        </w:rPr>
        <w:t>张辉</w:t>
      </w:r>
      <w:r>
        <w:t>(02:39:50): 等你写完了我再看吧！</w:t>
      </w:r>
    </w:p>
    <w:p w14:paraId="7168F831">
      <w:r>
        <w:rPr>
          <w:rFonts w:hint="eastAsia"/>
          <w:lang w:eastAsia="zh-CN"/>
        </w:rPr>
        <w:t>姜信欣</w:t>
      </w:r>
      <w:r>
        <w:t>(02:39:52): OK 这个 P001是目前并没有就是优先选申请，然后制剂的话。</w:t>
      </w:r>
    </w:p>
    <w:p w14:paraId="2DA0E3C7">
      <w:r>
        <w:rPr>
          <w:rFonts w:hint="eastAsia"/>
          <w:lang w:eastAsia="zh-CN"/>
        </w:rPr>
        <w:t>张辉</w:t>
      </w:r>
      <w:r>
        <w:t>(02:39:59): 先说吧，再说吧！</w:t>
      </w:r>
    </w:p>
    <w:p w14:paraId="5AF7B558">
      <w:r>
        <w:rPr>
          <w:rFonts w:hint="eastAsia"/>
          <w:lang w:eastAsia="zh-CN"/>
        </w:rPr>
        <w:t>姜信欣</w:t>
      </w:r>
      <w:r>
        <w:t>(02:40:00): 行，然后2033是一个小分子的，然后它的靶点是，然后它 follow 的是 so farm，这家公司。目前这个项目在最近两个月，最近三个月基本上都是没有进展的，然后他们没有进展的主要一个原因就是这个是项目组进行的一个改构，然后项目组的改构落入到了 so farm 这家公司新公开的专利里面，所以后续只得到这个消息之后，后续的研发就再也没有进展了，就是一直在寻找一些专利的突破点，然后我把这就是相关的专利列了出来。是这个项目的一个情况，对，然后我特别说明一下，就是这个优先权是在25年的5月22号，然后的 PM 是吴东，吴国，然后涉及到吴国这边的专利的一个特点，就是不是很积极，现在这一件专利就是完全这个项目完全是在裸文，没有任何申请，就因为在。</w:t>
      </w:r>
    </w:p>
    <w:p w14:paraId="0CB44776">
      <w:r>
        <w:rPr>
          <w:rFonts w:hint="eastAsia"/>
          <w:lang w:eastAsia="zh-CN"/>
        </w:rPr>
        <w:t>张辉</w:t>
      </w:r>
      <w:r>
        <w:t>(02:40:45): 稍等一下。</w:t>
      </w:r>
    </w:p>
    <w:p w14:paraId="11DDF6E1">
      <w:r>
        <w:rPr>
          <w:rFonts w:hint="eastAsia"/>
          <w:lang w:eastAsia="zh-CN"/>
        </w:rPr>
        <w:t>张辉</w:t>
      </w:r>
      <w:r>
        <w:t>(02:41:07): 你这段还没到 AGC 吗？</w:t>
      </w:r>
    </w:p>
    <w:p w14:paraId="2A32DF3D">
      <w:r>
        <w:rPr>
          <w:rFonts w:hint="eastAsia"/>
          <w:lang w:eastAsia="zh-CN"/>
        </w:rPr>
        <w:t>姜信欣</w:t>
      </w:r>
      <w:r>
        <w:t>(02:41:09): 没到 pcc，但优先权就是通常来讲我们会定期的更嘛，然后因为20年1月份之后涉及到一个所有发明人的签名，然后我这边他一直没有提供给我，所以我也没有什么动作可以做，所以现在就是现在连优先权都没有，我就是提一下这个情况。</w:t>
      </w:r>
    </w:p>
    <w:p w14:paraId="2EDD71C6">
      <w:r>
        <w:rPr>
          <w:rFonts w:hint="eastAsia"/>
          <w:lang w:eastAsia="zh-CN"/>
        </w:rPr>
        <w:t>张辉</w:t>
      </w:r>
      <w:r>
        <w:t>(02:41:25): 是没想，那个女生其实没啥想。</w:t>
      </w:r>
    </w:p>
    <w:p w14:paraId="58D864CC">
      <w:r>
        <w:rPr>
          <w:rFonts w:hint="eastAsia"/>
          <w:lang w:eastAsia="zh-CN"/>
        </w:rPr>
        <w:t>姜信欣</w:t>
      </w:r>
      <w:r>
        <w:t>(02:41:27): 就是这一件最早的优先权是25年的5月份，然后通常按照我们的那个按照我们的习惯，就是它即使没有内容更新，我们可能也会每隔半年或者是每隔三个月，我们重新交一份优先权，保证就是未来它有东西要着急用的时候，我们能利用得到优先权，但是，从26年开始就是提交发明需要所有发明人的身份证号码，吴国这边一直没有给我，所以这份优先权我也交不上去。</w:t>
      </w:r>
    </w:p>
    <w:p w14:paraId="10F78F7F">
      <w:r>
        <w:rPr>
          <w:rFonts w:hint="eastAsia"/>
          <w:lang w:eastAsia="zh-CN"/>
        </w:rPr>
        <w:t>张辉</w:t>
      </w:r>
      <w:r>
        <w:t>(02:42:03): 这一栋电梯房你没法没交？</w:t>
      </w:r>
    </w:p>
    <w:p w14:paraId="14308A0E">
      <w:r>
        <w:rPr>
          <w:rFonts w:hint="eastAsia"/>
          <w:lang w:eastAsia="zh-CN"/>
        </w:rPr>
        <w:t>姜信欣</w:t>
      </w:r>
      <w:r>
        <w:t>(02:42:05): 对没交。</w:t>
      </w:r>
    </w:p>
    <w:p w14:paraId="0E924DC0">
      <w:r>
        <w:rPr>
          <w:rFonts w:hint="eastAsia"/>
          <w:lang w:eastAsia="zh-CN"/>
        </w:rPr>
        <w:t>张辉</w:t>
      </w:r>
      <w:r>
        <w:t>(02:42:08): 那你还写的这个东西有啥意义，还申请号，那不有申请号吗？</w:t>
      </w:r>
    </w:p>
    <w:p w14:paraId="7AE7605B">
      <w:r>
        <w:rPr>
          <w:rFonts w:hint="eastAsia"/>
          <w:lang w:eastAsia="zh-CN"/>
        </w:rPr>
        <w:t>姜信欣</w:t>
      </w:r>
      <w:r>
        <w:t>(02:42:12): 对是优先权吗？那我们现在正常应该利用优先权提交正式申请了。</w:t>
      </w:r>
    </w:p>
    <w:p w14:paraId="26C32F66">
      <w:r>
        <w:rPr>
          <w:rFonts w:hint="eastAsia"/>
          <w:lang w:eastAsia="zh-CN"/>
        </w:rPr>
        <w:t>张辉</w:t>
      </w:r>
      <w:r>
        <w:t>(02:42:19): 那我听懂你的意思，现在正式申请没法交？</w:t>
      </w:r>
    </w:p>
    <w:p w14:paraId="1F799446">
      <w:r>
        <w:rPr>
          <w:rFonts w:hint="eastAsia"/>
          <w:lang w:eastAsia="zh-CN"/>
        </w:rPr>
        <w:t>姜信欣</w:t>
      </w:r>
      <w:r>
        <w:t>(02:42:23): 正式申请没法主要优先权也没法更新，就是这样的一个情况。</w:t>
      </w:r>
    </w:p>
    <w:p w14:paraId="1382BB2A">
      <w:r>
        <w:rPr>
          <w:rFonts w:hint="eastAsia"/>
          <w:lang w:eastAsia="zh-CN"/>
        </w:rPr>
        <w:t>张辉</w:t>
      </w:r>
      <w:r>
        <w:t>(02:42:27): 优先权更新不更新，是取决于你研发有没有优先权吗？然后你正式申请你的意思是正式申请的资料，你想更成优先权是吗？你现在发明了没有没地方签名你你按照程序去弄吧，你先问这个问题。</w:t>
      </w:r>
    </w:p>
    <w:p w14:paraId="70D79039">
      <w:r>
        <w:rPr>
          <w:rFonts w:hint="eastAsia"/>
          <w:lang w:eastAsia="zh-CN"/>
        </w:rPr>
        <w:t>姜信欣</w:t>
      </w:r>
      <w:r>
        <w:t>(02:42:51): 反正我就只是简单提一下这个情况也不是什么特别。</w:t>
      </w:r>
    </w:p>
    <w:p w14:paraId="4D4019BB">
      <w:r>
        <w:rPr>
          <w:rFonts w:hint="eastAsia"/>
          <w:lang w:eastAsia="zh-CN"/>
        </w:rPr>
        <w:t>张辉</w:t>
      </w:r>
      <w:r>
        <w:t>(02:42:56): 你你再有困难，你看怎么再说吧！</w:t>
      </w:r>
    </w:p>
    <w:p w14:paraId="41CE18FA">
      <w:r>
        <w:rPr>
          <w:rFonts w:hint="eastAsia"/>
          <w:lang w:eastAsia="zh-CN"/>
        </w:rPr>
        <w:t>姜信欣</w:t>
      </w:r>
      <w:r>
        <w:t>(02:43:03): 我的数据？</w:t>
      </w:r>
    </w:p>
    <w:p w14:paraId="5335136F">
      <w:r>
        <w:rPr>
          <w:rFonts w:hint="eastAsia"/>
          <w:lang w:eastAsia="zh-CN"/>
        </w:rPr>
        <w:t>张辉</w:t>
      </w:r>
      <w:r>
        <w:t>(02:43:08): 你先把说完吧，你的事儿，快速先说完。</w:t>
      </w:r>
    </w:p>
    <w:p w14:paraId="2043F8FA">
      <w:r>
        <w:rPr>
          <w:rFonts w:hint="eastAsia"/>
          <w:lang w:eastAsia="zh-CN"/>
        </w:rPr>
        <w:t>姜信欣</w:t>
      </w:r>
      <w:r>
        <w:t>(02:43:13): OK。</w:t>
      </w:r>
    </w:p>
    <w:p w14:paraId="6B745940">
      <w:r>
        <w:rPr>
          <w:rFonts w:hint="eastAsia"/>
          <w:lang w:eastAsia="zh-CN"/>
        </w:rPr>
        <w:t>张辉</w:t>
      </w:r>
      <w:r>
        <w:t>(02:43:14): 整到哪了，到哪？</w:t>
      </w:r>
    </w:p>
    <w:p w14:paraId="756EA4AB">
      <w:r>
        <w:rPr>
          <w:rFonts w:hint="eastAsia"/>
          <w:lang w:eastAsia="zh-CN"/>
        </w:rPr>
        <w:t>姜信欣</w:t>
      </w:r>
      <w:r>
        <w:t>(02:43:15): 对上面是小分子，这些都是暂停的项目了，然后就是3013，也是这个情况，这个也是无果的，然后四件申请就全部都没有优先权了，现在。</w:t>
      </w:r>
    </w:p>
    <w:p w14:paraId="265DFF15">
      <w:r>
        <w:rPr>
          <w:rFonts w:hint="eastAsia"/>
          <w:lang w:eastAsia="zh-CN"/>
        </w:rPr>
        <w:t>张辉</w:t>
      </w:r>
      <w:r>
        <w:t>(02:43:27): 这些都是只有优先权的，没有资格申请。</w:t>
      </w:r>
    </w:p>
    <w:p w14:paraId="744E043C">
      <w:r>
        <w:rPr>
          <w:rFonts w:hint="eastAsia"/>
          <w:lang w:eastAsia="zh-CN"/>
        </w:rPr>
        <w:t>姜信欣</w:t>
      </w:r>
      <w:r>
        <w:t>(02:43:29): 对的。然后到正式申请的时候没有提正式申请，然后优先权。</w:t>
      </w:r>
    </w:p>
    <w:p w14:paraId="1C650F9F">
      <w:r>
        <w:rPr>
          <w:rFonts w:hint="eastAsia"/>
          <w:lang w:eastAsia="zh-CN"/>
        </w:rPr>
        <w:t>张辉</w:t>
      </w:r>
      <w:r>
        <w:t>(02:43:34): 那上面那也是优先权？</w:t>
      </w:r>
    </w:p>
    <w:p w14:paraId="3CCC1E6F">
      <w:r>
        <w:rPr>
          <w:rFonts w:hint="eastAsia"/>
          <w:lang w:eastAsia="zh-CN"/>
        </w:rPr>
        <w:t>姜信欣</w:t>
      </w:r>
      <w:r>
        <w:t>(02:43:36): 对上面的也是。</w:t>
      </w:r>
    </w:p>
    <w:p w14:paraId="3A87456A">
      <w:r>
        <w:rPr>
          <w:rFonts w:hint="eastAsia"/>
          <w:lang w:eastAsia="zh-CN"/>
        </w:rPr>
        <w:t>张辉</w:t>
      </w:r>
      <w:r>
        <w:t>(02:43:37): 再往上一页。</w:t>
      </w:r>
    </w:p>
    <w:p w14:paraId="44525E2B">
      <w:r>
        <w:rPr>
          <w:rFonts w:hint="eastAsia"/>
          <w:lang w:eastAsia="zh-CN"/>
        </w:rPr>
        <w:t>姜信欣</w:t>
      </w:r>
      <w:r>
        <w:t>(02:43:39): 再往上一点也是优先权。OK 好。</w:t>
      </w:r>
    </w:p>
    <w:p w14:paraId="3702CA4B">
      <w:r>
        <w:rPr>
          <w:rFonts w:hint="eastAsia"/>
          <w:lang w:eastAsia="zh-CN"/>
        </w:rPr>
        <w:t>张辉</w:t>
      </w:r>
      <w:r>
        <w:t>(02:43:42): 你再往下一过一遍。</w:t>
      </w:r>
    </w:p>
    <w:p w14:paraId="70EF9CFA">
      <w:r>
        <w:rPr>
          <w:rFonts w:hint="eastAsia"/>
          <w:lang w:eastAsia="zh-CN"/>
        </w:rPr>
        <w:t>姜信欣</w:t>
      </w:r>
      <w:r>
        <w:t>(02:43:45): 这从2033开始？</w:t>
      </w:r>
    </w:p>
    <w:p w14:paraId="4DEDE14C">
      <w:r>
        <w:rPr>
          <w:rFonts w:hint="eastAsia"/>
          <w:lang w:eastAsia="zh-CN"/>
        </w:rPr>
        <w:t>张辉</w:t>
      </w:r>
      <w:r>
        <w:t>(02:43:48): 对我算。</w:t>
      </w:r>
    </w:p>
    <w:p w14:paraId="3EAF1E49">
      <w:r>
        <w:rPr>
          <w:rFonts w:hint="eastAsia"/>
          <w:lang w:eastAsia="zh-CN"/>
        </w:rPr>
        <w:t>姜信欣</w:t>
      </w:r>
      <w:r>
        <w:t>(02:43:49): 老师。</w:t>
      </w:r>
    </w:p>
    <w:p w14:paraId="4F2C2109">
      <w:r>
        <w:rPr>
          <w:rFonts w:hint="eastAsia"/>
          <w:lang w:eastAsia="zh-CN"/>
        </w:rPr>
        <w:t>张辉</w:t>
      </w:r>
      <w:r>
        <w:t>(02:43:52): 优先点！</w:t>
      </w:r>
    </w:p>
    <w:p w14:paraId="3B5D036E">
      <w:r>
        <w:rPr>
          <w:rFonts w:hint="eastAsia"/>
          <w:lang w:eastAsia="zh-CN"/>
        </w:rPr>
        <w:t>姜信欣</w:t>
      </w:r>
      <w:r>
        <w:t>(02:43:55): 然后。</w:t>
      </w:r>
    </w:p>
    <w:p w14:paraId="4C121DD9">
      <w:r>
        <w:rPr>
          <w:rFonts w:hint="eastAsia"/>
          <w:lang w:eastAsia="zh-CN"/>
        </w:rPr>
        <w:t>张辉</w:t>
      </w:r>
      <w:r>
        <w:t>(02:43:56): 好像。</w:t>
      </w:r>
    </w:p>
    <w:p w14:paraId="2E5EB4E0">
      <w:r>
        <w:rPr>
          <w:rFonts w:hint="eastAsia"/>
          <w:lang w:eastAsia="zh-CN"/>
        </w:rPr>
        <w:t>姜信欣</w:t>
      </w:r>
      <w:r>
        <w:t>(02:43:56): 也是优先权。</w:t>
      </w:r>
    </w:p>
    <w:p w14:paraId="41D385EA">
      <w:r>
        <w:rPr>
          <w:rFonts w:hint="eastAsia"/>
          <w:lang w:eastAsia="zh-CN"/>
        </w:rPr>
        <w:t>张辉</w:t>
      </w:r>
      <w:r>
        <w:t>(02:43:57): 公交605百上面。</w:t>
      </w:r>
    </w:p>
    <w:p w14:paraId="67388E9A">
      <w:r>
        <w:rPr>
          <w:rFonts w:hint="eastAsia"/>
          <w:lang w:eastAsia="zh-CN"/>
        </w:rPr>
        <w:t>姜信欣</w:t>
      </w:r>
      <w:r>
        <w:t>(02:43:59): 对100。</w:t>
      </w:r>
    </w:p>
    <w:p w14:paraId="70A89FF2">
      <w:r>
        <w:rPr>
          <w:rFonts w:hint="eastAsia"/>
          <w:lang w:eastAsia="zh-CN"/>
        </w:rPr>
        <w:t>张辉</w:t>
      </w:r>
      <w:r>
        <w:t>(02:44:00): 行等一下行，反正这个优先权你也不用那个就这么问，我知道有多少件，我想统计就统计不统计就不统计了，往下吧。就到邮政申请的那些你们按表格就按表格，对小何说的？</w:t>
      </w:r>
    </w:p>
    <w:p w14:paraId="27D34BE3">
      <w:r>
        <w:rPr>
          <w:rFonts w:hint="eastAsia"/>
          <w:lang w:eastAsia="zh-CN"/>
        </w:rPr>
        <w:t>姜信欣</w:t>
      </w:r>
      <w:r>
        <w:t>(02:44:17): 然后下面这个是小核酸平台项目和细胞治疗的一个项目，然后从项目的整体层面，目前7008和3021就是在内部就是已经没有到商会层层面，就是说正式的暂停，但是在内部就已经停止了7008的一。</w:t>
      </w:r>
    </w:p>
    <w:p w14:paraId="3EE99E59">
      <w:r>
        <w:t>说话人03(02:44:34): 我们是开在暂停！</w:t>
      </w:r>
    </w:p>
    <w:p w14:paraId="3D8CB870">
      <w:r>
        <w:rPr>
          <w:rFonts w:hint="eastAsia"/>
          <w:lang w:eastAsia="zh-CN"/>
        </w:rPr>
        <w:t>姜信欣</w:t>
      </w:r>
      <w:r>
        <w:t>(02:44:38): 对7008的一个原因就是临床一期的部分结果已经出来了，然后效果不是特别好，所以就是项目是暂停的，目前项目就是前段时间他们把我拉进了一个就是11个尽调，然后当然还目前还没有专利什么事情，他看的也是就是一个其他公司的靶点也是 agt。</w:t>
      </w:r>
    </w:p>
    <w:p w14:paraId="34068AD2">
      <w:r>
        <w:rPr>
          <w:rFonts w:hint="eastAsia"/>
          <w:lang w:eastAsia="zh-CN"/>
        </w:rPr>
        <w:t>张辉</w:t>
      </w:r>
      <w:r>
        <w:t>(02:44:59): 我回头再说，就往下先讲项目！</w:t>
      </w:r>
    </w:p>
    <w:p w14:paraId="07AD3AA2">
      <w:r>
        <w:rPr>
          <w:rFonts w:hint="eastAsia"/>
          <w:lang w:eastAsia="zh-CN"/>
        </w:rPr>
        <w:t>姜信欣</w:t>
      </w:r>
      <w:r>
        <w:t>(02:45:01): 然后3.21也是因为 let it go 的那个项目，然后也目前跟看板率也是一个3点的情况，然后下面我。</w:t>
      </w:r>
    </w:p>
    <w:p w14:paraId="41FE2DAD">
      <w:r>
        <w:rPr>
          <w:rFonts w:hint="eastAsia"/>
          <w:lang w:eastAsia="zh-CN"/>
        </w:rPr>
        <w:t>张辉</w:t>
      </w:r>
      <w:r>
        <w:t>(02:45:11): 看白玉也暂停！</w:t>
      </w:r>
    </w:p>
    <w:p w14:paraId="19376C60">
      <w:r>
        <w:rPr>
          <w:rFonts w:hint="eastAsia"/>
          <w:lang w:eastAsia="zh-CN"/>
        </w:rPr>
        <w:t>姜信欣</w:t>
      </w:r>
      <w:r>
        <w:t>(02:45:13): 对的，因为。</w:t>
      </w:r>
    </w:p>
    <w:p w14:paraId="1366E2D2">
      <w:r>
        <w:rPr>
          <w:rFonts w:hint="eastAsia"/>
          <w:lang w:eastAsia="zh-CN"/>
        </w:rPr>
        <w:t>张辉</w:t>
      </w:r>
      <w:r>
        <w:t>(02:45:13): 食安还在玩什么年考？</w:t>
      </w:r>
    </w:p>
    <w:p w14:paraId="53E2A768">
      <w:r>
        <w:rPr>
          <w:rFonts w:hint="eastAsia"/>
          <w:lang w:eastAsia="zh-CN"/>
        </w:rPr>
        <w:t>姜信欣</w:t>
      </w:r>
      <w:r>
        <w:t>(02:45:16): 对10安的这个我后面到项目再具体说，然后这个暂停是因为那个 latitude 的它打点是 C19的 bcma，然后因为这两个项目之间有一些互相竞争打架的情况，然后内部就是计划在那个 comeby。</w:t>
      </w:r>
    </w:p>
    <w:p w14:paraId="15D3DFF3">
      <w:r>
        <w:rPr>
          <w:rFonts w:hint="eastAsia"/>
          <w:lang w:eastAsia="zh-CN"/>
        </w:rPr>
        <w:t>张辉</w:t>
      </w:r>
      <w:r>
        <w:t>(02:45:34): 不就有个 cd19是重合的吗？</w:t>
      </w:r>
    </w:p>
    <w:p w14:paraId="51FFFB8A">
      <w:r>
        <w:rPr>
          <w:rFonts w:hint="eastAsia"/>
          <w:lang w:eastAsia="zh-CN"/>
        </w:rPr>
        <w:t>姜信欣</w:t>
      </w:r>
      <w:r>
        <w:t>(02:45:37): 对，但是。</w:t>
      </w:r>
    </w:p>
    <w:p w14:paraId="2952842E">
      <w:r>
        <w:rPr>
          <w:rFonts w:hint="eastAsia"/>
          <w:lang w:eastAsia="zh-CN"/>
        </w:rPr>
        <w:t>张辉</w:t>
      </w:r>
      <w:r>
        <w:t>(02:45:38): 你是不是实际是有个白的是10的吗？</w:t>
      </w:r>
    </w:p>
    <w:p w14:paraId="1C78ECAD">
      <w:r>
        <w:rPr>
          <w:rFonts w:hint="eastAsia"/>
          <w:lang w:eastAsia="zh-CN"/>
        </w:rPr>
        <w:t>姜信欣</w:t>
      </w:r>
      <w:r>
        <w:t>(02:45:44): 不是它靶点没有变，它在 car 的片段增加了白介石。</w:t>
      </w:r>
    </w:p>
    <w:p w14:paraId="13435D66">
      <w:r>
        <w:rPr>
          <w:rFonts w:hint="eastAsia"/>
          <w:lang w:eastAsia="zh-CN"/>
        </w:rPr>
        <w:t>姜信欣</w:t>
      </w:r>
      <w:r>
        <w:t>(02:45:52): 没有就。</w:t>
      </w:r>
    </w:p>
    <w:p w14:paraId="07B9E19B">
      <w:r>
        <w:rPr>
          <w:rFonts w:hint="eastAsia"/>
          <w:lang w:eastAsia="zh-CN"/>
        </w:rPr>
        <w:t>张辉</w:t>
      </w:r>
      <w:r>
        <w:t>(02:45:53): 这就是 C D19？</w:t>
      </w:r>
    </w:p>
    <w:p w14:paraId="52F24775">
      <w:r>
        <w:rPr>
          <w:rFonts w:hint="eastAsia"/>
          <w:lang w:eastAsia="zh-CN"/>
        </w:rPr>
        <w:t>姜信欣</w:t>
      </w:r>
      <w:r>
        <w:t>(02:45:54): 正常的 cd19和 bcma 双码的一个情况。</w:t>
      </w:r>
    </w:p>
    <w:p w14:paraId="0C0A0660">
      <w:r>
        <w:rPr>
          <w:rFonts w:hint="eastAsia"/>
          <w:lang w:eastAsia="zh-CN"/>
        </w:rPr>
        <w:t>张辉</w:t>
      </w:r>
      <w:r>
        <w:t>(02:45:58): 下面。</w:t>
      </w:r>
    </w:p>
    <w:p w14:paraId="27AEF2FF">
      <w:r>
        <w:rPr>
          <w:rFonts w:hint="eastAsia"/>
          <w:lang w:eastAsia="zh-CN"/>
        </w:rPr>
        <w:t>张辉</w:t>
      </w:r>
      <w:r>
        <w:t>(02:46:02): 那我就先不听你的了！你不是要暂停的吗？</w:t>
      </w:r>
    </w:p>
    <w:p w14:paraId="5B6DC5AD">
      <w:r>
        <w:rPr>
          <w:rFonts w:hint="eastAsia"/>
          <w:lang w:eastAsia="zh-CN"/>
        </w:rPr>
        <w:t>姜信欣</w:t>
      </w:r>
      <w:r>
        <w:t>(02:46:06): 然后对。</w:t>
      </w:r>
    </w:p>
    <w:p w14:paraId="2C51B233">
      <w:r>
        <w:rPr>
          <w:rFonts w:hint="eastAsia"/>
          <w:lang w:eastAsia="zh-CN"/>
        </w:rPr>
        <w:t>张辉</w:t>
      </w:r>
      <w:r>
        <w:t>(02:46:08): 那他专利情况我看看。</w:t>
      </w:r>
    </w:p>
    <w:p w14:paraId="562B8208">
      <w:r>
        <w:rPr>
          <w:rFonts w:hint="eastAsia"/>
          <w:lang w:eastAsia="zh-CN"/>
        </w:rPr>
        <w:t>姜信欣</w:t>
      </w:r>
      <w:r>
        <w:t>(02:46:09): 专利情况是全部都是由他们申请的，然后也是由他们来进行维护的，然后这两件全部都是在一个实质审查过程中，申请人全部都是。</w:t>
      </w:r>
    </w:p>
    <w:p w14:paraId="4415370B">
      <w:r>
        <w:rPr>
          <w:rFonts w:hint="eastAsia"/>
          <w:lang w:eastAsia="zh-CN"/>
        </w:rPr>
        <w:t>张辉</w:t>
      </w:r>
      <w:r>
        <w:t>(02:46:21): 这也得到了神的国家。</w:t>
      </w:r>
    </w:p>
    <w:p w14:paraId="15038397">
      <w:r>
        <w:rPr>
          <w:rFonts w:hint="eastAsia"/>
          <w:lang w:eastAsia="zh-CN"/>
        </w:rPr>
        <w:t>姜信欣</w:t>
      </w:r>
      <w:r>
        <w:t>(02:46:25): 没有我们也只有中国权利。</w:t>
      </w:r>
    </w:p>
    <w:p w14:paraId="584583D7">
      <w:r>
        <w:rPr>
          <w:rFonts w:hint="eastAsia"/>
          <w:lang w:eastAsia="zh-CN"/>
        </w:rPr>
        <w:t>张辉</w:t>
      </w:r>
      <w:r>
        <w:t>(02:46:30): 往下吧。</w:t>
      </w:r>
    </w:p>
    <w:p w14:paraId="53E40213">
      <w:r>
        <w:rPr>
          <w:rFonts w:hint="eastAsia"/>
          <w:lang w:eastAsia="zh-CN"/>
        </w:rPr>
        <w:t>姜信欣</w:t>
      </w:r>
      <w:r>
        <w:t>(02:46:30): 然后1014？</w:t>
      </w:r>
    </w:p>
    <w:p w14:paraId="6F02398B">
      <w:r>
        <w:rPr>
          <w:rFonts w:hint="eastAsia"/>
          <w:lang w:eastAsia="zh-CN"/>
        </w:rPr>
        <w:t>张辉</w:t>
      </w:r>
      <w:r>
        <w:t>(02:46:33): 那你你得给我一张表，你这不是都有正式申请的吗？你你得告我一下那张表？</w:t>
      </w:r>
    </w:p>
    <w:p w14:paraId="5F5719EA">
      <w:r>
        <w:rPr>
          <w:rFonts w:hint="eastAsia"/>
          <w:lang w:eastAsia="zh-CN"/>
        </w:rPr>
        <w:t>张辉</w:t>
      </w:r>
      <w:r>
        <w:t>(02:46:58): 你这个 a 毕竟是进入临床的，我肯定下下个月我统计我肯定还是先纳入进去。</w:t>
      </w:r>
    </w:p>
    <w:p w14:paraId="1B8030BB">
      <w:r>
        <w:rPr>
          <w:rFonts w:hint="eastAsia"/>
          <w:lang w:eastAsia="zh-CN"/>
        </w:rPr>
        <w:t>姜信欣</w:t>
      </w:r>
      <w:r>
        <w:t>(02:47:08): 我这加上。</w:t>
      </w:r>
    </w:p>
    <w:p w14:paraId="5DC89FB3">
      <w:r>
        <w:rPr>
          <w:rFonts w:hint="eastAsia"/>
          <w:lang w:eastAsia="zh-CN"/>
        </w:rPr>
        <w:t>张辉</w:t>
      </w:r>
      <w:r>
        <w:t>(02:47:20): 你鱼骨头的图你该换你就换一个。然后这个要试要顺。</w:t>
      </w:r>
    </w:p>
    <w:p w14:paraId="6F2D23F5">
      <w:r>
        <w:rPr>
          <w:rFonts w:hint="eastAsia"/>
          <w:lang w:eastAsia="zh-CN"/>
        </w:rPr>
        <w:t>姜信欣</w:t>
      </w:r>
      <w:r>
        <w:t>(02:47:27): 对1014的话就是目前的那个潘国撤了，然后后果是 PM，然后他的靶点是英赫，他前期在 PC 阶段的话是跟石安进行合作开发的，然后他的合同规定就是到后续进入 ind 阶段都是由华东进行一个独立开发，然后在这一件专利里面，在这一件合合同里面，他有对那个 pcc 分子专利申请进行了一个分割，就是我们利用石安的那一件优先权来提交我们自己的涉及到 pcc 的一个正式申请，所以后续这一件专利也是由我们自己来维护，这我是贴了一个合同就是比较关键的。</w:t>
      </w:r>
    </w:p>
    <w:p w14:paraId="332754B5">
      <w:r>
        <w:rPr>
          <w:rFonts w:hint="eastAsia"/>
          <w:lang w:eastAsia="zh-CN"/>
        </w:rPr>
        <w:t>张辉</w:t>
      </w:r>
      <w:r>
        <w:t>(02:48:14): 这个全部转给我们了，那现我们在做研发？</w:t>
      </w:r>
    </w:p>
    <w:p w14:paraId="3505826F">
      <w:r>
        <w:rPr>
          <w:rFonts w:hint="eastAsia"/>
          <w:lang w:eastAsia="zh-CN"/>
        </w:rPr>
        <w:t>姜信欣</w:t>
      </w:r>
      <w:r>
        <w:t>(02:48:16): 全部是对现在是我们的作业，我们正在！</w:t>
      </w:r>
    </w:p>
    <w:p w14:paraId="4D1C1A81">
      <w:r>
        <w:rPr>
          <w:rFonts w:hint="eastAsia"/>
          <w:lang w:eastAsia="zh-CN"/>
        </w:rPr>
        <w:t>张辉</w:t>
      </w:r>
      <w:r>
        <w:t>(02:48:20): 那谁在念是不一样？</w:t>
      </w:r>
    </w:p>
    <w:p w14:paraId="61297384">
      <w:r>
        <w:rPr>
          <w:rFonts w:hint="eastAsia"/>
          <w:lang w:eastAsia="zh-CN"/>
        </w:rPr>
        <w:t>姜信欣</w:t>
      </w:r>
      <w:r>
        <w:t>(02:48:23): 样品也是我们自己制备。</w:t>
      </w:r>
    </w:p>
    <w:p w14:paraId="38A7ABBD">
      <w:r>
        <w:rPr>
          <w:rFonts w:hint="eastAsia"/>
          <w:lang w:eastAsia="zh-CN"/>
        </w:rPr>
        <w:t>张辉</w:t>
      </w:r>
      <w:r>
        <w:t>(02:48:24): 在哪准备，未来这个 nma 也是我们！</w:t>
      </w:r>
    </w:p>
    <w:p w14:paraId="4B422E59">
      <w:r>
        <w:rPr>
          <w:rFonts w:hint="eastAsia"/>
          <w:lang w:eastAsia="zh-CN"/>
        </w:rPr>
        <w:t>姜信欣</w:t>
      </w:r>
      <w:r>
        <w:t>(02:48:28): 对是我。就鱼骨图，后面我也来补一下。</w:t>
      </w:r>
    </w:p>
    <w:p w14:paraId="345DEC78">
      <w:r>
        <w:rPr>
          <w:rFonts w:hint="eastAsia"/>
          <w:lang w:eastAsia="zh-CN"/>
        </w:rPr>
        <w:t>张辉</w:t>
      </w:r>
      <w:r>
        <w:t>(02:48:39): 订的表我也得要你这个东西又没有。其他人都说你俩最坏。</w:t>
      </w:r>
    </w:p>
    <w:p w14:paraId="082EBBFB">
      <w:r>
        <w:rPr>
          <w:rFonts w:hint="eastAsia"/>
          <w:lang w:eastAsia="zh-CN"/>
        </w:rPr>
        <w:t>张辉</w:t>
      </w:r>
      <w:r>
        <w:t>(02:48:51): 你没到选择国家？</w:t>
      </w:r>
    </w:p>
    <w:p w14:paraId="2907630C">
      <w:r>
        <w:rPr>
          <w:rFonts w:hint="eastAsia"/>
          <w:lang w:eastAsia="zh-CN"/>
        </w:rPr>
        <w:t>姜信欣</w:t>
      </w:r>
      <w:r>
        <w:t>(02:48:53): 还没到很快，我马上这一件马上要选择国家。</w:t>
      </w:r>
    </w:p>
    <w:p w14:paraId="43660C52">
      <w:r>
        <w:rPr>
          <w:rFonts w:hint="eastAsia"/>
          <w:lang w:eastAsia="zh-CN"/>
        </w:rPr>
        <w:t>张辉</w:t>
      </w:r>
      <w:r>
        <w:t>(02:48:57): 就这几天申请？</w:t>
      </w:r>
    </w:p>
    <w:p w14:paraId="21F67029">
      <w:r>
        <w:rPr>
          <w:rFonts w:hint="eastAsia"/>
          <w:lang w:eastAsia="zh-CN"/>
        </w:rPr>
        <w:t>姜信欣</w:t>
      </w:r>
      <w:r>
        <w:t>(02:48:59): 对申请是这几件，然后石安的是就是他们已经选择完国家，但是我们在合同中有约定，就是他们必须要进入哪些国家，然后我去对了一下，他们就基本上已经进入，就基本上就不是基本上是已经按照合同来进入了。</w:t>
      </w:r>
    </w:p>
    <w:p w14:paraId="53A97F7E">
      <w:r>
        <w:rPr>
          <w:rFonts w:hint="eastAsia"/>
          <w:lang w:eastAsia="zh-CN"/>
        </w:rPr>
        <w:t>张辉</w:t>
      </w:r>
      <w:r>
        <w:t>(02:49:19): 1005还是1014联合用药？</w:t>
      </w:r>
    </w:p>
    <w:p w14:paraId="73F2E24F">
      <w:r>
        <w:rPr>
          <w:rFonts w:hint="eastAsia"/>
          <w:lang w:eastAsia="zh-CN"/>
        </w:rPr>
        <w:t>姜信欣</w:t>
      </w:r>
      <w:r>
        <w:t>(02:49:21): 对的这个是昨天交的一个申请，然后他是。</w:t>
      </w:r>
    </w:p>
    <w:p w14:paraId="56F5CFA3">
      <w:r>
        <w:rPr>
          <w:rFonts w:hint="eastAsia"/>
          <w:lang w:eastAsia="zh-CN"/>
        </w:rPr>
        <w:t>张辉</w:t>
      </w:r>
      <w:r>
        <w:t>(02:49:27): 你申请日志2025年2月2日。</w:t>
      </w:r>
    </w:p>
    <w:p w14:paraId="52C27A5B">
      <w:r>
        <w:rPr>
          <w:rFonts w:hint="eastAsia"/>
          <w:lang w:eastAsia="zh-CN"/>
        </w:rPr>
        <w:t>姜信欣</w:t>
      </w:r>
      <w:r>
        <w:t>(02:49:30): 2026年我写错了，昨天交的是。</w:t>
      </w:r>
    </w:p>
    <w:p w14:paraId="69A15091">
      <w:r>
        <w:rPr>
          <w:rFonts w:hint="eastAsia"/>
          <w:lang w:eastAsia="zh-CN"/>
        </w:rPr>
        <w:t>张辉</w:t>
      </w:r>
      <w:r>
        <w:t>(02:49:34): 那你回头你自己再看电影，我待会儿仔细看完我就来找你。那馅儿吧。这是优先权还是申请？</w:t>
      </w:r>
    </w:p>
    <w:p w14:paraId="2EA02916">
      <w:r>
        <w:rPr>
          <w:rFonts w:hint="eastAsia"/>
          <w:lang w:eastAsia="zh-CN"/>
        </w:rPr>
        <w:t>姜信欣</w:t>
      </w:r>
      <w:r>
        <w:t>(02:49:47): 是优先权？</w:t>
      </w:r>
    </w:p>
    <w:p w14:paraId="0986700F">
      <w:r>
        <w:rPr>
          <w:rFonts w:hint="eastAsia"/>
          <w:lang w:eastAsia="zh-CN"/>
        </w:rPr>
        <w:t>张辉</w:t>
      </w:r>
      <w:r>
        <w:t>(02:49:48): 所以你你这样我会更清楚一点，如果没有优先权就没有意义，因为你写了以后，你按照表格我就知道你前面有没有优先权，到底有几件优先权，然后你个证申请优先权，我就不用去你写，我只要你正式申请的那个我也能我查不到的，你优先权，我现在可以查我有证申请还没公开的，我想看你优先权，我可以去看一下，知道在哪。</w:t>
      </w:r>
    </w:p>
    <w:p w14:paraId="65D42D02">
      <w:r>
        <w:rPr>
          <w:rFonts w:hint="eastAsia"/>
          <w:lang w:eastAsia="zh-CN"/>
        </w:rPr>
        <w:t>姜信欣</w:t>
      </w:r>
      <w:r>
        <w:t>(02:50:17): 我这里一起补充到，我们是在4月。</w:t>
      </w:r>
    </w:p>
    <w:p w14:paraId="583A151F">
      <w:r>
        <w:rPr>
          <w:rFonts w:hint="eastAsia"/>
          <w:lang w:eastAsia="zh-CN"/>
        </w:rPr>
        <w:t>张辉</w:t>
      </w:r>
      <w:r>
        <w:t>(02:50:23): 你觉得你说你刚才填那个药，我要突然间想看你很用药，我肯定就一脸懵逼，你都去年都已经你能不能提交我一点都不知道。首先吧。</w:t>
      </w:r>
    </w:p>
    <w:p w14:paraId="2D33D6AE">
      <w:r>
        <w:rPr>
          <w:rFonts w:hint="eastAsia"/>
          <w:lang w:eastAsia="zh-CN"/>
        </w:rPr>
        <w:t>姜信欣</w:t>
      </w:r>
      <w:r>
        <w:t>(02:50:39): 然后我们目前是 ind 阶段，然后我们针对于 pcc 在4月份的时候委托那个国之预警进行了一个检索，这部分我是把结论粘上来了，然后主要的结论就是没有发现落入到已经授权的保保护范围内，然后它这里列出了一些风险专利，它构成风险专利的一个原因，是因为它的裸序列，这些专利的裸序列都概括了一个比较大的范围，但是国际检索报告里面都指出这些范围是有单一性和新颖性的问题了，也就是。</w:t>
      </w:r>
    </w:p>
    <w:p w14:paraId="35C9D651">
      <w:r>
        <w:rPr>
          <w:rFonts w:hint="eastAsia"/>
          <w:lang w:eastAsia="zh-CN"/>
        </w:rPr>
        <w:t>张辉</w:t>
      </w:r>
      <w:r>
        <w:t>(02:51:19): 你在这一页 PPT 里面给我补一下你那个 fq 报告的位置在哪，看的话，我就看这个报告行不行？A 线的位置？因为你现在跟我讲，我只能刚听，反正就有这么多，你就大体这都是申请前之前大概就是能列出来的。</w:t>
      </w:r>
    </w:p>
    <w:p w14:paraId="7D50CBBE">
      <w:r>
        <w:rPr>
          <w:rFonts w:hint="eastAsia"/>
          <w:lang w:eastAsia="zh-CN"/>
        </w:rPr>
        <w:t>姜信欣</w:t>
      </w:r>
      <w:r>
        <w:t>(02:51:37): 不是有一些是在我们之后的。</w:t>
      </w:r>
    </w:p>
    <w:p w14:paraId="7B64FF16">
      <w:r>
        <w:rPr>
          <w:rFonts w:hint="eastAsia"/>
          <w:lang w:eastAsia="zh-CN"/>
        </w:rPr>
        <w:t>张辉</w:t>
      </w:r>
      <w:r>
        <w:t>(02:51:41): 对你这我觉得因为申请之后相对来说风险分享我们先我是想从我自己判断来说的话，我自己得先给它画一道，我想我就申请有个数，哪个在我们之前哪个在我们之后，这之前的，要不然我还得再合一道好不好？看一下。</w:t>
      </w:r>
    </w:p>
    <w:p w14:paraId="58695816">
      <w:r>
        <w:rPr>
          <w:rFonts w:hint="eastAsia"/>
          <w:lang w:eastAsia="zh-CN"/>
        </w:rPr>
        <w:t>姜信欣</w:t>
      </w:r>
      <w:r>
        <w:t>(02:52:02): OK 这些都我看下来，然后这些都不是特别重要，我。</w:t>
      </w:r>
    </w:p>
    <w:p w14:paraId="2818637E">
      <w:r>
        <w:t>说话人03(02:52:09): 没有。</w:t>
      </w:r>
    </w:p>
    <w:p w14:paraId="29E83605">
      <w:r>
        <w:rPr>
          <w:rFonts w:hint="eastAsia"/>
          <w:lang w:eastAsia="zh-CN"/>
        </w:rPr>
        <w:t>张辉</w:t>
      </w:r>
      <w:r>
        <w:t>(02:52:11): 你我听完以后我又不知道我去看完以后我真记着你的。你这样，那你让我随时看这个 PPT 的时候我都很清楚。</w:t>
      </w:r>
    </w:p>
    <w:p w14:paraId="69C262BD">
      <w:r>
        <w:rPr>
          <w:rFonts w:hint="eastAsia"/>
          <w:lang w:eastAsia="zh-CN"/>
        </w:rPr>
        <w:t>姜信欣</w:t>
      </w:r>
      <w:r>
        <w:t>(02:52:25): OK 然后3021的话就是我，因为他暂停了，我就不说的，我就只说一下他的那个专利的一个情况，专利的话是在25年11月提交。</w:t>
      </w:r>
    </w:p>
    <w:p w14:paraId="6FB160AF">
      <w:r>
        <w:rPr>
          <w:rFonts w:hint="eastAsia"/>
          <w:lang w:eastAsia="zh-CN"/>
        </w:rPr>
        <w:t>张辉</w:t>
      </w:r>
      <w:r>
        <w:t>(02:52:37): 暂停是已经出意见的暂停，还有你了解的暂停！</w:t>
      </w:r>
    </w:p>
    <w:p w14:paraId="3F18403B">
      <w:r>
        <w:rPr>
          <w:rFonts w:hint="eastAsia"/>
          <w:lang w:eastAsia="zh-CN"/>
        </w:rPr>
        <w:t>姜信欣</w:t>
      </w:r>
      <w:r>
        <w:t>(02:52:40): 就是我们给 latitude 的那个评估意见里面，然后给远大的回回复里面已经说就是已经说到这个项目，我们自己内部已经在提。然后这一件涉及到项目的专利只有一件是在25年11月份提交的中国这。</w:t>
      </w:r>
    </w:p>
    <w:p w14:paraId="34CA6CA0">
      <w:r>
        <w:rPr>
          <w:rFonts w:hint="eastAsia"/>
          <w:lang w:eastAsia="zh-CN"/>
        </w:rPr>
        <w:t>张辉</w:t>
      </w:r>
      <w:r>
        <w:t>(02:53:01): 最多他们在处理。</w:t>
      </w:r>
    </w:p>
    <w:p w14:paraId="4A049FD5">
      <w:r>
        <w:rPr>
          <w:rFonts w:hint="eastAsia"/>
          <w:lang w:eastAsia="zh-CN"/>
        </w:rPr>
        <w:t>姜信欣</w:t>
      </w:r>
      <w:r>
        <w:t>(02:53:03): 对他们在处理我们审核说申请人带了我们正式申请的话是在26年11月份，我们还有机会提交一个 pcp 的正式申请，所以目前也没有涉及到选国家也没有什么的。然后这。</w:t>
      </w:r>
    </w:p>
    <w:p w14:paraId="0B524606">
      <w:r>
        <w:rPr>
          <w:rFonts w:hint="eastAsia"/>
          <w:lang w:eastAsia="zh-CN"/>
        </w:rPr>
        <w:t>张辉</w:t>
      </w:r>
      <w:r>
        <w:t>(02:53:17): 担心你公开了没？</w:t>
      </w:r>
    </w:p>
    <w:p w14:paraId="674E5407">
      <w:r>
        <w:rPr>
          <w:rFonts w:hint="eastAsia"/>
          <w:lang w:eastAsia="zh-CN"/>
        </w:rPr>
        <w:t>姜信欣</w:t>
      </w:r>
      <w:r>
        <w:t>(02:53:19): 没有公开，他指定。</w:t>
      </w:r>
    </w:p>
    <w:p w14:paraId="795BB618">
      <w:r>
        <w:rPr>
          <w:rFonts w:hint="eastAsia"/>
          <w:lang w:eastAsia="zh-CN"/>
        </w:rPr>
        <w:t>张辉</w:t>
      </w:r>
      <w:r>
        <w:t>(02:53:20): 那之前有音乐安全的吗？</w:t>
      </w:r>
    </w:p>
    <w:p w14:paraId="1F050BDB">
      <w:r>
        <w:rPr>
          <w:rFonts w:hint="eastAsia"/>
          <w:lang w:eastAsia="zh-CN"/>
        </w:rPr>
        <w:t>姜信欣</w:t>
      </w:r>
      <w:r>
        <w:t>(02:53:22): 没有优先权，就是10525也是1月。</w:t>
      </w:r>
    </w:p>
    <w:p w14:paraId="3A72965F">
      <w:r>
        <w:rPr>
          <w:rFonts w:hint="eastAsia"/>
          <w:lang w:eastAsia="zh-CN"/>
        </w:rPr>
        <w:t>张辉</w:t>
      </w:r>
      <w:r>
        <w:t>(02:53:24): 你还按那个表格给我填一下，我不清楚，然后另外你现在暂停那这件专利跟我们没任何关系，他爱怎么的就怎么的是这意思吗？</w:t>
      </w:r>
    </w:p>
    <w:p w14:paraId="2D866406">
      <w:r>
        <w:rPr>
          <w:rFonts w:hint="eastAsia"/>
          <w:lang w:eastAsia="zh-CN"/>
        </w:rPr>
        <w:t>姜信欣</w:t>
      </w:r>
      <w:r>
        <w:t>(02:53:34): 申请人是我们，但是。</w:t>
      </w:r>
    </w:p>
    <w:p w14:paraId="57F2EFCB">
      <w:r>
        <w:rPr>
          <w:rFonts w:hint="eastAsia"/>
          <w:lang w:eastAsia="zh-CN"/>
        </w:rPr>
        <w:t>张辉</w:t>
      </w:r>
      <w:r>
        <w:t>(02:53:40): 申请是我吗？</w:t>
      </w:r>
    </w:p>
    <w:p w14:paraId="01E6D79E">
      <w:r>
        <w:rPr>
          <w:rFonts w:hint="eastAsia"/>
          <w:lang w:eastAsia="zh-CN"/>
        </w:rPr>
        <w:t>姜信欣</w:t>
      </w:r>
      <w:r>
        <w:t>(02:53:42): 我们和是康柏玉共同，然后只是像。</w:t>
      </w:r>
    </w:p>
    <w:p w14:paraId="775F49A1">
      <w:r>
        <w:rPr>
          <w:rFonts w:hint="eastAsia"/>
          <w:lang w:eastAsia="zh-CN"/>
        </w:rPr>
        <w:t>张辉</w:t>
      </w:r>
      <w:r>
        <w:t>(02:53:46): 我们家的还行。</w:t>
      </w:r>
    </w:p>
    <w:p w14:paraId="43947C9B">
      <w:r>
        <w:rPr>
          <w:rFonts w:hint="eastAsia"/>
          <w:lang w:eastAsia="zh-CN"/>
        </w:rPr>
        <w:t>姜信欣</w:t>
      </w:r>
      <w:r>
        <w:t>(02:53:48): 我们一半一半一半和空白页。</w:t>
      </w:r>
    </w:p>
    <w:p w14:paraId="6A9D9446">
      <w:r>
        <w:rPr>
          <w:rFonts w:hint="eastAsia"/>
          <w:lang w:eastAsia="zh-CN"/>
        </w:rPr>
        <w:t>张辉</w:t>
      </w:r>
      <w:r>
        <w:t>(02:54:07): 对专利申请你按我清楚一点，然后另外你说这个项目暂停，那你反正你你这个专利申请，你按这个合同的情况，大家这个合同情况。在后头，包括合同你你没义务的话，你在安全线位置告诉我。</w:t>
      </w:r>
    </w:p>
    <w:p w14:paraId="37F46A3C">
      <w:r>
        <w:rPr>
          <w:rFonts w:hint="eastAsia"/>
          <w:lang w:eastAsia="zh-CN"/>
        </w:rPr>
        <w:t>姜信欣</w:t>
      </w:r>
      <w:r>
        <w:t>(02:54:26): 对安全是我也。</w:t>
      </w:r>
    </w:p>
    <w:p w14:paraId="45D788AB">
      <w:r>
        <w:rPr>
          <w:rFonts w:hint="eastAsia"/>
          <w:lang w:eastAsia="zh-CN"/>
        </w:rPr>
        <w:t>张辉</w:t>
      </w:r>
      <w:r>
        <w:t>(02:54:27): 没事，你不用现在给我调，我就看一下我，如果想发什么东西我会去那个，然后往上面。我就说你后面这个要关注的，我现在能想到的话，你想到的是他们项目会停不停的你这专利你还得往前走，你更何况你说是两个人一起专利申请的。还得他们付钱，你后面的决策的东西你还照样该去做决策，所以你面临的问题后面你怎么办？</w:t>
      </w:r>
    </w:p>
    <w:p w14:paraId="7B094A5F">
      <w:r>
        <w:rPr>
          <w:rFonts w:hint="eastAsia"/>
          <w:lang w:eastAsia="zh-CN"/>
        </w:rPr>
        <w:t>姜信欣</w:t>
      </w:r>
      <w:r>
        <w:t>(02:54:57): 对关于专利的事情，我也跟项目组沟通了，就是因为后续会涉及到一些选国家，或者是。</w:t>
      </w:r>
    </w:p>
    <w:p w14:paraId="663688BE">
      <w:r>
        <w:rPr>
          <w:rFonts w:hint="eastAsia"/>
          <w:lang w:eastAsia="zh-CN"/>
        </w:rPr>
        <w:t>张辉</w:t>
      </w:r>
      <w:r>
        <w:t>(02:55:06): 没问题，我就说这个，你把这张表贴，我觉得这事情我后面我同样是按部就班要考虑，除非公司领导告诉我这个专利我们不要把它吐出来了，就是你把它更新，这样我就知道了你的优先权在哪，他可以进国家时间，你自己也能提醒自己什么时间段选择国家，不是说这个东西暂停，矛盾没关系了。</w:t>
      </w:r>
    </w:p>
    <w:p w14:paraId="1A7D9587">
      <w:r>
        <w:rPr>
          <w:rFonts w:hint="eastAsia"/>
          <w:lang w:eastAsia="zh-CN"/>
        </w:rPr>
        <w:t>姜信欣</w:t>
      </w:r>
      <w:r>
        <w:t>(02:55:26): 是合同？</w:t>
      </w:r>
    </w:p>
    <w:p w14:paraId="7F0540A9">
      <w:r>
        <w:rPr>
          <w:rFonts w:hint="eastAsia"/>
          <w:lang w:eastAsia="zh-CN"/>
        </w:rPr>
        <w:t>张辉</w:t>
      </w:r>
      <w:r>
        <w:t>(02:55:34): 我钱嘛 oppo Z 都有，我也喜欢钱。</w:t>
      </w:r>
    </w:p>
    <w:p w14:paraId="35DCE440">
      <w:r>
        <w:rPr>
          <w:rFonts w:hint="eastAsia"/>
          <w:lang w:eastAsia="zh-CN"/>
        </w:rPr>
        <w:t>姜信欣</w:t>
      </w:r>
      <w:r>
        <w:t>(02:55:41): 你的意思申请？然后像7008？</w:t>
      </w:r>
    </w:p>
    <w:p w14:paraId="46F7AA62">
      <w:r>
        <w:rPr>
          <w:rFonts w:hint="eastAsia"/>
          <w:lang w:eastAsia="zh-CN"/>
        </w:rPr>
        <w:t>张辉</w:t>
      </w:r>
      <w:r>
        <w:t>(02:55:46): 行这几件都一样的情况做一下有更新。</w:t>
      </w:r>
    </w:p>
    <w:p w14:paraId="0767EE1E">
      <w:r>
        <w:rPr>
          <w:rFonts w:hint="eastAsia"/>
          <w:lang w:eastAsia="zh-CN"/>
        </w:rPr>
        <w:t>姜信欣</w:t>
      </w:r>
      <w:r>
        <w:t>(02:55:50): 然后 P007是一个小核酸的平台项目，然后它目前这个阶段承接的是关于坠合物设计的一个工作，然后我们在25年12月份的时候，更新了一个优先权，然后列了30个坠合物，然后现在项目组在30个坠合物里面选了三个后续就是相当于是应用在后续项目的，在三个里面来进行选择，我们在4月份的时候也是委托国之预警的老师做了一个检索。</w:t>
      </w:r>
    </w:p>
    <w:p w14:paraId="19856767">
      <w:r>
        <w:rPr>
          <w:rFonts w:hint="eastAsia"/>
          <w:lang w:eastAsia="zh-CN"/>
        </w:rPr>
        <w:t>张辉</w:t>
      </w:r>
      <w:r>
        <w:t>(02:56:26): 就你说你做不了，那在外头做？</w:t>
      </w:r>
    </w:p>
    <w:p w14:paraId="5B5C047F">
      <w:r>
        <w:rPr>
          <w:rFonts w:hint="eastAsia"/>
          <w:lang w:eastAsia="zh-CN"/>
        </w:rPr>
        <w:t>姜信欣</w:t>
      </w:r>
      <w:r>
        <w:t>(02:56:29): 对我觉得可能会漏检，我就委托外面做了一个结论就是没有检索到。</w:t>
      </w:r>
    </w:p>
    <w:p w14:paraId="6AA3DE32">
      <w:r>
        <w:rPr>
          <w:rFonts w:hint="eastAsia"/>
          <w:lang w:eastAsia="zh-CN"/>
        </w:rPr>
        <w:t>张辉</w:t>
      </w:r>
      <w:r>
        <w:t>(02:56:36): 你叫的我就不看。</w:t>
      </w:r>
    </w:p>
    <w:p w14:paraId="223A99BE">
      <w:r>
        <w:rPr>
          <w:rFonts w:hint="eastAsia"/>
          <w:lang w:eastAsia="zh-CN"/>
        </w:rPr>
        <w:t>姜信欣</w:t>
      </w:r>
      <w:r>
        <w:t>(02:56:37): 好 OK。</w:t>
      </w:r>
    </w:p>
    <w:p w14:paraId="7BFF29B8">
      <w:r>
        <w:rPr>
          <w:rFonts w:hint="eastAsia"/>
          <w:lang w:eastAsia="zh-CN"/>
        </w:rPr>
        <w:t>张辉</w:t>
      </w:r>
      <w:r>
        <w:t>(02:56:41): 你这一件穿的是你，你没告诉我去哪个位置？我同样的，我现在不花时间给你看申请文件的时候和报告的时候，因为我是有印象的，看的，我最好能给您看一下往下。想回双河咖啡的，我现在还是抓紧时间，我也学习，往下就是什么情况？</w:t>
      </w:r>
    </w:p>
    <w:p w14:paraId="2DF92400">
      <w:r>
        <w:rPr>
          <w:rFonts w:hint="eastAsia"/>
          <w:lang w:eastAsia="zh-CN"/>
        </w:rPr>
        <w:t>姜信欣</w:t>
      </w:r>
      <w:r>
        <w:t>(02:57:12): 也是 rbp4，然后应用在眼科的，然后他前期是一个预言项目，然后就在刚刚发了一个邮件是计划正式立项，计划转正式立项，然后关于这一件关于项目的进展，就是他们完成了一个前期的序列的筛选，然后基于这个序列的筛选是在25年10月份提交了一份优先权，然后记载了350条的序列，这个其他的暂时没有更多的动态。</w:t>
      </w:r>
    </w:p>
    <w:p w14:paraId="0704ECCA">
      <w:r>
        <w:rPr>
          <w:rFonts w:hint="eastAsia"/>
          <w:lang w:eastAsia="zh-CN"/>
        </w:rPr>
        <w:t>张辉</w:t>
      </w:r>
      <w:r>
        <w:t>(02:57:46): 你你就这样，你还是一样的，你告诉我一下那个位置，你这边有 fq 报告里面有吗？为什么，但是我想问你一下，你说给你350条序列，你怎么写的，这个申请，这350条都在这里头吗？</w:t>
      </w:r>
    </w:p>
    <w:p w14:paraId="00816409">
      <w:r>
        <w:rPr>
          <w:rFonts w:hint="eastAsia"/>
          <w:lang w:eastAsia="zh-CN"/>
        </w:rPr>
        <w:t>姜信欣</w:t>
      </w:r>
      <w:r>
        <w:t>(02:58:03): 都在这个里面，他鲁迅怎么写的事情？</w:t>
      </w:r>
    </w:p>
    <w:p w14:paraId="74B30185">
      <w:r>
        <w:rPr>
          <w:rFonts w:hint="eastAsia"/>
          <w:lang w:eastAsia="zh-CN"/>
        </w:rPr>
        <w:t>张辉</w:t>
      </w:r>
      <w:r>
        <w:t>(02:58:08): 你是把这350条都在这里头，我是问你这个350条是别人给你的，然后这里头你是都包含了350条是吗？</w:t>
      </w:r>
    </w:p>
    <w:p w14:paraId="4CD38EAE">
      <w:r>
        <w:rPr>
          <w:rFonts w:hint="eastAsia"/>
          <w:lang w:eastAsia="zh-CN"/>
        </w:rPr>
        <w:t>姜信欣</w:t>
      </w:r>
      <w:r>
        <w:t>(02:58:17): 对它只有一个体外的活性的一个数据，然后在撰写的时候，我其实重点只关注了他们就是从350条里面筛出来的那个概就是比较好的那个20条，其他的没有时间看。</w:t>
      </w:r>
    </w:p>
    <w:p w14:paraId="242E8B3F">
      <w:r>
        <w:rPr>
          <w:rFonts w:hint="eastAsia"/>
          <w:lang w:eastAsia="zh-CN"/>
        </w:rPr>
        <w:t>张辉</w:t>
      </w:r>
      <w:r>
        <w:t>(02:58:36): 你350条都在这里头了，那是不是也在这里头了？</w:t>
      </w:r>
    </w:p>
    <w:p w14:paraId="0F5B6E49">
      <w:r>
        <w:rPr>
          <w:rFonts w:hint="eastAsia"/>
          <w:lang w:eastAsia="zh-CN"/>
        </w:rPr>
        <w:t>姜信欣</w:t>
      </w:r>
      <w:r>
        <w:t>(02:58:38): 对都在这里对。</w:t>
      </w:r>
    </w:p>
    <w:p w14:paraId="4BD7A902">
      <w:r>
        <w:rPr>
          <w:rFonts w:hint="eastAsia"/>
          <w:lang w:eastAsia="zh-CN"/>
        </w:rPr>
        <w:t>张辉</w:t>
      </w:r>
      <w:r>
        <w:t>(02:58:40): 我就想看当时实时地你可能没几个就包括做实验，我就想看你这350条你都。你你所以我就想回头我是想好奇看一下，我刚才问过以前同样的问题，别人给你350条全部弄下来，你们是不是没相信过这是第一个问题。第二个问题，350条在这里头的话，咱先不说你做实施例的情况，然后对这350条你怎么概括，怎么表达的？我就好奇，我就得看。你们自己也得思考这个问题，因为刚才我跟你讨论的就是我跟他问一个过程，大体上有些申请我肯定会别人给你多少，你可能有一个这个文库的一个设计，看你是这样设计完之后有多少条自备，真正的自备出来，有的制备出来的程度，然后到后面一步我们开展这一步步的都在往下往往下降低，最后拿到人文化的其实就那几个。那你到底要多少数据？</w:t>
      </w:r>
    </w:p>
    <w:p w14:paraId="320A6EA1">
      <w:r>
        <w:rPr>
          <w:rFonts w:hint="eastAsia"/>
          <w:lang w:eastAsia="zh-CN"/>
        </w:rPr>
        <w:t>姜信欣</w:t>
      </w:r>
      <w:r>
        <w:t>(02:59:46): 对就。</w:t>
      </w:r>
    </w:p>
    <w:p w14:paraId="44F9830D">
      <w:r>
        <w:rPr>
          <w:rFonts w:hint="eastAsia"/>
          <w:lang w:eastAsia="zh-CN"/>
        </w:rPr>
        <w:t>张辉</w:t>
      </w:r>
      <w:r>
        <w:t>(02:59:47): 那对于他那一个可能还行，因为都已经做的比较后头了，都人员化了你的标的目标很明确，你这是不明确，不知道，所以你们是怎么去判断这个，但现在为止就是比如说你这上面股票给你了，你里头只有10个序列。OK 有了这个数据，他能做你你基于这个概括，你你们是怎么跟别人商量的，然后这里头。你是怎么概括的，咱们像无法公开的就往前走了，那你们是怎么概括的，这个我回头我想看一看你们的一个过程。</w:t>
      </w:r>
    </w:p>
    <w:p w14:paraId="73B102B9">
      <w:r>
        <w:rPr>
          <w:rFonts w:hint="eastAsia"/>
          <w:lang w:eastAsia="zh-CN"/>
        </w:rPr>
        <w:t>姜信欣</w:t>
      </w:r>
      <w:r>
        <w:t>(03:00:15): 拖鞋。</w:t>
      </w:r>
    </w:p>
    <w:p w14:paraId="47B4F4C3">
      <w:r>
        <w:rPr>
          <w:rFonts w:hint="eastAsia"/>
          <w:lang w:eastAsia="zh-CN"/>
        </w:rPr>
        <w:t>张辉</w:t>
      </w:r>
      <w:r>
        <w:t>(03:00:27): 那你也得思考，那你说。</w:t>
      </w:r>
    </w:p>
    <w:p w14:paraId="7D761690">
      <w:r>
        <w:rPr>
          <w:rFonts w:hint="eastAsia"/>
          <w:lang w:eastAsia="zh-CN"/>
        </w:rPr>
        <w:t>姜信欣</w:t>
      </w:r>
      <w:r>
        <w:t>(03:00:27): 检核酸的这个一个情况就是这350条序列，就是目前的情况就是没有概括，因为它现在只是筛选5个序列，它后面还要做修饰和坠合，然后基于现在的一个审查情况来看，就是最终能授权到的就是它只能授权到具体的一个产品，就是它要加上修饰以及坠合，然后你在审查的时候就要筛选了，因为它会提一些单一性的问题。这边。</w:t>
      </w:r>
    </w:p>
    <w:p w14:paraId="23787D05">
      <w:r>
        <w:rPr>
          <w:rFonts w:hint="eastAsia"/>
          <w:lang w:eastAsia="zh-CN"/>
        </w:rPr>
        <w:t>张辉</w:t>
      </w:r>
      <w:r>
        <w:t>(03:01:02): 到底啥问题，你刚说的东西是啥？</w:t>
      </w:r>
    </w:p>
    <w:p w14:paraId="6B16FBAC">
      <w:r>
        <w:rPr>
          <w:rFonts w:hint="eastAsia"/>
          <w:lang w:eastAsia="zh-CN"/>
        </w:rPr>
        <w:t>姜信欣</w:t>
      </w:r>
      <w:r>
        <w:t>(03:01:07): 对我觉得没有必要概括。因为他我只需要在他选出来有优势的那几条，我来就是他的一个修饰方式和缀合方式，如果有概括的空间，我觉得是有概括的必要，基于裸序列来概括一个马库什，包含裸序列。</w:t>
      </w:r>
    </w:p>
    <w:p w14:paraId="1479CA55">
      <w:r>
        <w:rPr>
          <w:rFonts w:hint="eastAsia"/>
          <w:lang w:eastAsia="zh-CN"/>
        </w:rPr>
        <w:t>张辉</w:t>
      </w:r>
      <w:r>
        <w:t>(03:01:33): 为什么没必要干活？</w:t>
      </w:r>
    </w:p>
    <w:p w14:paraId="48C82C18">
      <w:r>
        <w:rPr>
          <w:rFonts w:hint="eastAsia"/>
          <w:lang w:eastAsia="zh-CN"/>
        </w:rPr>
        <w:t>姜信欣</w:t>
      </w:r>
      <w:r>
        <w:t>(03:01:36): 因为首先在先有一件 analam 的，它已经基于 rbp4筛选出来很多条，所以这些序列它会大概率会提出来一个单一性的问题，核心性的一个问题，它最终能给到的也是基于筛选出来我们想要的那一条，基于这一条序列来进行审查。</w:t>
      </w:r>
    </w:p>
    <w:p w14:paraId="58EE93D5">
      <w:r>
        <w:rPr>
          <w:rFonts w:hint="eastAsia"/>
          <w:lang w:eastAsia="zh-CN"/>
        </w:rPr>
        <w:t>张辉</w:t>
      </w:r>
      <w:r>
        <w:t>(03:02:03): 我心。</w:t>
      </w:r>
    </w:p>
    <w:p w14:paraId="0B5FA81B">
      <w:r>
        <w:rPr>
          <w:rFonts w:hint="eastAsia"/>
          <w:lang w:eastAsia="zh-CN"/>
        </w:rPr>
        <w:t>姜信欣</w:t>
      </w:r>
      <w:r>
        <w:t>(03:02:05): 没关系就。</w:t>
      </w:r>
    </w:p>
    <w:p w14:paraId="2AE20342">
      <w:r>
        <w:rPr>
          <w:rFonts w:hint="eastAsia"/>
          <w:lang w:eastAsia="zh-CN"/>
        </w:rPr>
        <w:t>张辉</w:t>
      </w:r>
      <w:r>
        <w:t>(03:02:07): 我觉得你们听一下，我觉得，我们这边讲到这个问题，我们展开讨论一下，我没细看，你们说别人有现有技术，然后我序列，因为别人公开了，别人不公开，你三条5条，我没太理解，你说你不去概括的一个问题到底是在哪？</w:t>
      </w:r>
    </w:p>
    <w:p w14:paraId="272E7B35">
      <w:r>
        <w:rPr>
          <w:rFonts w:hint="eastAsia"/>
          <w:lang w:eastAsia="zh-CN"/>
        </w:rPr>
        <w:t>姜信欣</w:t>
      </w:r>
      <w:r>
        <w:t>(03:02:30): 的序列的筛选是基于这个基因，它选择的一些片段，然后在这个里面的片段基本上涵盖了那个整个基因，他们想要那部分的全部，然后，所以我们的这350条的序列其实跟它的重合度是比较高的，所以一方面是就是在概括难度上，我们需要先排除已经。</w:t>
      </w:r>
    </w:p>
    <w:p w14:paraId="081CE6AF">
      <w:r>
        <w:rPr>
          <w:rFonts w:hint="eastAsia"/>
          <w:lang w:eastAsia="zh-CN"/>
        </w:rPr>
        <w:t>张辉</w:t>
      </w:r>
      <w:r>
        <w:t>(03:02:59): 你是概括难度不概括这东西就没必要概括这两个层次？</w:t>
      </w:r>
    </w:p>
    <w:p w14:paraId="74481A7C">
      <w:r>
        <w:rPr>
          <w:rFonts w:hint="eastAsia"/>
          <w:lang w:eastAsia="zh-CN"/>
        </w:rPr>
        <w:t>姜信欣</w:t>
      </w:r>
      <w:r>
        <w:t>(03:03:04): 首先它的难度高，其次是没必要概括，我觉得都。</w:t>
      </w:r>
    </w:p>
    <w:p w14:paraId="491046DD">
      <w:r>
        <w:rPr>
          <w:rFonts w:hint="eastAsia"/>
          <w:lang w:eastAsia="zh-CN"/>
        </w:rPr>
        <w:t>张辉</w:t>
      </w:r>
      <w:r>
        <w:t>(03:03:08): 我就想听为什么没必要干活？</w:t>
      </w:r>
    </w:p>
    <w:p w14:paraId="594FE0DC">
      <w:r>
        <w:rPr>
          <w:rFonts w:hint="eastAsia"/>
          <w:lang w:eastAsia="zh-CN"/>
        </w:rPr>
        <w:t>姜信欣</w:t>
      </w:r>
      <w:r>
        <w:t>(03:03:11): 因为。</w:t>
      </w:r>
    </w:p>
    <w:p w14:paraId="7042C4BD">
      <w:r>
        <w:rPr>
          <w:rFonts w:hint="eastAsia"/>
          <w:lang w:eastAsia="zh-CN"/>
        </w:rPr>
        <w:t>张宇辰</w:t>
      </w:r>
      <w:r>
        <w:t>(03:03:12): 它一条序列里面盖过去，然后变成全部都是 x。然后每一个 X 里面都有各种各样的替换量，它就变成 xxxx，全都是变量的一个东西，然后它底下有一个在线的公开，它就随便一下就去破坏它。那个都是 X 的变量的。</w:t>
      </w:r>
    </w:p>
    <w:p w14:paraId="52C9E2E5">
      <w:r>
        <w:rPr>
          <w:rFonts w:hint="eastAsia"/>
          <w:lang w:eastAsia="zh-CN"/>
        </w:rPr>
        <w:t>张辉</w:t>
      </w:r>
      <w:r>
        <w:t>(03:03:28): 别人也没有公开，没有盖过你们系列申请都是按照单条系列的。</w:t>
      </w:r>
    </w:p>
    <w:p w14:paraId="705E2CF6">
      <w:r>
        <w:rPr>
          <w:rFonts w:hint="eastAsia"/>
          <w:lang w:eastAsia="zh-CN"/>
        </w:rPr>
        <w:t>姜信欣</w:t>
      </w:r>
      <w:r>
        <w:t>(03:03:32): 对他。它的概括就是基于原始的一个基因有不超过百分之多少的一个变化，就是同一性百分之。</w:t>
      </w:r>
    </w:p>
    <w:p w14:paraId="2050C0EB">
      <w:r>
        <w:rPr>
          <w:rFonts w:hint="eastAsia"/>
          <w:lang w:eastAsia="zh-CN"/>
        </w:rPr>
        <w:t>张辉</w:t>
      </w:r>
      <w:r>
        <w:t>(03:03:45): 写完回头我看一下，我早就想的有一点你们自己看影不影响，因为上次不是国资底下做一个调研，所以你这个裸序列你怎么保护问题，你没有这个递送系统，因为你的这个裸序列受你的递送系统两个的权重都很高嘛，不是说你裸序列在那边的话就可以了。你如果这边单纯只是裸序列，没有这个递送系统的话，对你这个影响，你先把那你先把这个点给我讲一下是咋回事？</w:t>
      </w:r>
    </w:p>
    <w:p w14:paraId="7838E03C">
      <w:r>
        <w:rPr>
          <w:rFonts w:hint="eastAsia"/>
          <w:lang w:eastAsia="zh-CN"/>
        </w:rPr>
        <w:t>姜信欣</w:t>
      </w:r>
      <w:r>
        <w:t>(03:04:17): 我目前能看到的已经获得授权的。</w:t>
      </w:r>
    </w:p>
    <w:p w14:paraId="6AF6EA1D">
      <w:r>
        <w:rPr>
          <w:rFonts w:hint="eastAsia"/>
          <w:lang w:eastAsia="zh-CN"/>
        </w:rPr>
        <w:t>张辉</w:t>
      </w:r>
      <w:r>
        <w:t>(03:04:22): 关于我们基于现在是这么的，如果我刚才说的这一点，你们是说确实有这么一个倾向，或者有这样一个东西，那这件事你是怎么考虑的，我就想听这个。</w:t>
      </w:r>
    </w:p>
    <w:p w14:paraId="347340A7">
      <w:r>
        <w:rPr>
          <w:rFonts w:hint="eastAsia"/>
          <w:lang w:eastAsia="zh-CN"/>
        </w:rPr>
        <w:t>姜信欣</w:t>
      </w:r>
      <w:r>
        <w:t>(03:04:36): OK，我会重点基于他们选择的那个10条或者20条，然后对它的一个修饰方案进行概括，就是把权利要求写成保护一种化合物，然后这个化合物它的具体序列，比如说是序列一。</w:t>
      </w:r>
    </w:p>
    <w:p w14:paraId="2E2EC666">
      <w:r>
        <w:rPr>
          <w:rFonts w:hint="eastAsia"/>
          <w:lang w:eastAsia="zh-CN"/>
        </w:rPr>
        <w:t>张辉</w:t>
      </w:r>
      <w:r>
        <w:t>(03:04:55): 你这里头也没递送系统吧？这里头有？</w:t>
      </w:r>
    </w:p>
    <w:p w14:paraId="77A79F7E">
      <w:r>
        <w:rPr>
          <w:rFonts w:hint="eastAsia"/>
          <w:lang w:eastAsia="zh-CN"/>
        </w:rPr>
        <w:t>姜信欣</w:t>
      </w:r>
      <w:r>
        <w:t>(03:05:01): 然后说我在。</w:t>
      </w:r>
    </w:p>
    <w:p w14:paraId="47D576FE">
      <w:r>
        <w:rPr>
          <w:rFonts w:hint="eastAsia"/>
          <w:lang w:eastAsia="zh-CN"/>
        </w:rPr>
        <w:t>张辉</w:t>
      </w:r>
      <w:r>
        <w:t>(03:05:04): 你就同一个递送系统递送的里头的十几条有序列的。你还是有递增系统，我还以为你自己说你这些专业没有涉及递增系统。有吧。</w:t>
      </w:r>
    </w:p>
    <w:p w14:paraId="57493C1F">
      <w:r>
        <w:rPr>
          <w:rFonts w:hint="eastAsia"/>
          <w:lang w:eastAsia="zh-CN"/>
        </w:rPr>
        <w:t>姜信欣</w:t>
      </w:r>
      <w:r>
        <w:t>(03:05:16): 有的他最终测试的时候，他肯定是要代数式和移动系统来进行测试。</w:t>
      </w:r>
    </w:p>
    <w:p w14:paraId="7143B5CC">
      <w:r>
        <w:rPr>
          <w:rFonts w:hint="eastAsia"/>
          <w:lang w:eastAsia="zh-CN"/>
        </w:rPr>
        <w:t>张辉</w:t>
      </w:r>
      <w:r>
        <w:t>(03:05:24): 行吧。</w:t>
      </w:r>
    </w:p>
    <w:p w14:paraId="6BA104EE">
      <w:r>
        <w:rPr>
          <w:rFonts w:hint="eastAsia"/>
          <w:lang w:eastAsia="zh-CN"/>
        </w:rPr>
        <w:t>姜信欣</w:t>
      </w:r>
      <w:r>
        <w:t>(03:05:25): 说在全要求限定，我没有限定死是具体的哪个结构，而是刚刚大家说。</w:t>
      </w:r>
    </w:p>
    <w:p w14:paraId="409758C7">
      <w:r>
        <w:rPr>
          <w:rFonts w:hint="eastAsia"/>
          <w:lang w:eastAsia="zh-CN"/>
        </w:rPr>
        <w:t>张辉</w:t>
      </w:r>
      <w:r>
        <w:t>(03:05:31): 那行，那我知道了，那回头这两天就请回给我看看，我还你说这里头你之前专门申请没有立中系统的，因为实安第一个就是完全没有定位系统，好像是那件是啥，1214的那个1214是。</w:t>
      </w:r>
    </w:p>
    <w:p w14:paraId="11ACE346">
      <w:r>
        <w:rPr>
          <w:rFonts w:hint="eastAsia"/>
          <w:lang w:eastAsia="zh-CN"/>
        </w:rPr>
        <w:t>姜信欣</w:t>
      </w:r>
      <w:r>
        <w:t>(03:05:47): 他也有。</w:t>
      </w:r>
    </w:p>
    <w:p w14:paraId="40004009">
      <w:r>
        <w:rPr>
          <w:rFonts w:hint="eastAsia"/>
          <w:lang w:eastAsia="zh-CN"/>
        </w:rPr>
        <w:t>张辉</w:t>
      </w:r>
      <w:r>
        <w:t>(03:05:48): 也有最后 pcc 的第三个系统。甚至影响。</w:t>
      </w:r>
    </w:p>
    <w:p w14:paraId="3286D53E">
      <w:r>
        <w:rPr>
          <w:rFonts w:hint="eastAsia"/>
          <w:lang w:eastAsia="zh-CN"/>
        </w:rPr>
        <w:t>姜信欣</w:t>
      </w:r>
      <w:r>
        <w:t>(03:05:52): 也是 tcc 的 B 组系统，它用的就是 S651来挂的我们的005058。</w:t>
      </w:r>
    </w:p>
    <w:p w14:paraId="76843147">
      <w:r>
        <w:rPr>
          <w:rFonts w:hint="eastAsia"/>
          <w:lang w:eastAsia="zh-CN"/>
        </w:rPr>
        <w:t>张宇辰</w:t>
      </w:r>
      <w:r>
        <w:t>(03:06:00): 他这个小的时候有金融系统这个事儿也很形象，就跟我的一个 API 一样做成字字迹一样，为啥就不能？</w:t>
      </w:r>
    </w:p>
    <w:p w14:paraId="10717290">
      <w:r>
        <w:rPr>
          <w:rFonts w:hint="eastAsia"/>
          <w:lang w:eastAsia="zh-CN"/>
        </w:rPr>
        <w:t>姜信欣</w:t>
      </w:r>
      <w:r>
        <w:t>(03:06:09): 之间。</w:t>
      </w:r>
    </w:p>
    <w:p w14:paraId="73EF7440">
      <w:r>
        <w:rPr>
          <w:rFonts w:hint="eastAsia"/>
          <w:lang w:eastAsia="zh-CN"/>
        </w:rPr>
        <w:t>张宇辰</w:t>
      </w:r>
      <w:r>
        <w:t>(03:06:10): 为啥又有可能只有我这个人，他后他现在的。</w:t>
      </w:r>
    </w:p>
    <w:p w14:paraId="70E0CB3A">
      <w:r>
        <w:rPr>
          <w:rFonts w:hint="eastAsia"/>
          <w:lang w:eastAsia="zh-CN"/>
        </w:rPr>
        <w:t>姜信欣</w:t>
      </w:r>
      <w:r>
        <w:t>(03:06:17): 的数据。</w:t>
      </w:r>
    </w:p>
    <w:p w14:paraId="20362539">
      <w:r>
        <w:rPr>
          <w:rFonts w:hint="eastAsia"/>
          <w:lang w:eastAsia="zh-CN"/>
        </w:rPr>
        <w:t>张辉</w:t>
      </w:r>
      <w:r>
        <w:t>(03:06:17): 你的2024年10安的里头？本身就已经有 get net 了？</w:t>
      </w:r>
    </w:p>
    <w:p w14:paraId="57DDC1CF">
      <w:r>
        <w:rPr>
          <w:rFonts w:hint="eastAsia"/>
          <w:lang w:eastAsia="zh-CN"/>
        </w:rPr>
        <w:t>姜信欣</w:t>
      </w:r>
      <w:r>
        <w:t>(03:06:26): 对的就是2024。</w:t>
      </w:r>
    </w:p>
    <w:p w14:paraId="1F5E83A9">
      <w:r>
        <w:rPr>
          <w:rFonts w:hint="eastAsia"/>
          <w:lang w:eastAsia="zh-CN"/>
        </w:rPr>
        <w:t>张辉</w:t>
      </w:r>
      <w:r>
        <w:t>(03:06:29): 最早的也是底下三条！</w:t>
      </w:r>
    </w:p>
    <w:p w14:paraId="3329DFC6">
      <w:r>
        <w:rPr>
          <w:rFonts w:hint="eastAsia"/>
          <w:lang w:eastAsia="zh-CN"/>
        </w:rPr>
        <w:t>姜信欣</w:t>
      </w:r>
      <w:r>
        <w:t>(03:06:31): 对的他。</w:t>
      </w:r>
    </w:p>
    <w:p w14:paraId="61C4A552">
      <w:r>
        <w:rPr>
          <w:rFonts w:hint="eastAsia"/>
          <w:lang w:eastAsia="zh-CN"/>
        </w:rPr>
        <w:t>张辉</w:t>
      </w:r>
      <w:r>
        <w:t>(03:06:34): 你你下次能不能给我排排序，你要不要你那个底下的2026年5月20年是最新的，然后又跑过来24年，你要不然就按照原格按照我那个表格来，我也清楚优先权是男的，其实我都能看到优先权的这个号码是基本上是比较，你就看看号码，我觉得一般人看得出来你24年的看看也能看你这个是正式申请的。</w:t>
      </w:r>
    </w:p>
    <w:p w14:paraId="5B020FC1">
      <w:r>
        <w:t>说话人07(03:07:03): 安全。</w:t>
      </w:r>
    </w:p>
    <w:p w14:paraId="3E810ED4">
      <w:r>
        <w:rPr>
          <w:rFonts w:hint="eastAsia"/>
          <w:lang w:eastAsia="zh-CN"/>
        </w:rPr>
        <w:t>张辉</w:t>
      </w:r>
      <w:r>
        <w:t>(03:07:06): 你看我就问你第三条专利申请，第三条专利是最早的，这里头，你就是第一种情况。</w:t>
      </w:r>
    </w:p>
    <w:p w14:paraId="4D93E187">
      <w:r>
        <w:rPr>
          <w:rFonts w:hint="eastAsia"/>
          <w:lang w:eastAsia="zh-CN"/>
        </w:rPr>
        <w:t>姜信欣</w:t>
      </w:r>
      <w:r>
        <w:t>(03:07:14): 这个地方。</w:t>
      </w:r>
    </w:p>
    <w:p w14:paraId="5D58B9D5">
      <w:r>
        <w:rPr>
          <w:rFonts w:hint="eastAsia"/>
          <w:lang w:eastAsia="zh-CN"/>
        </w:rPr>
        <w:t>张辉</w:t>
      </w:r>
      <w:r>
        <w:t>(03:07:15): 第2系统就是你第二件专利的第2系统。</w:t>
      </w:r>
    </w:p>
    <w:p w14:paraId="638F30D0">
      <w:r>
        <w:rPr>
          <w:rFonts w:hint="eastAsia"/>
          <w:lang w:eastAsia="zh-CN"/>
        </w:rPr>
        <w:t>姜信欣</w:t>
      </w:r>
      <w:r>
        <w:t>(03:07:19): 对的。</w:t>
      </w:r>
    </w:p>
    <w:p w14:paraId="64E5704D">
      <w:r>
        <w:rPr>
          <w:rFonts w:hint="eastAsia"/>
          <w:lang w:eastAsia="zh-CN"/>
        </w:rPr>
        <w:t>张辉</w:t>
      </w:r>
      <w:r>
        <w:t>(03:07:20): 那这两个东西差别在哪？</w:t>
      </w:r>
    </w:p>
    <w:p w14:paraId="1EF589F9">
      <w:r>
        <w:rPr>
          <w:rFonts w:hint="eastAsia"/>
          <w:lang w:eastAsia="zh-CN"/>
        </w:rPr>
        <w:t>姜信欣</w:t>
      </w:r>
      <w:r>
        <w:t>(03:07:22): 第一件是仅就是这个递送系统后面它没有限，具体的靶点没有限定到具体递送给哪一个就是哪靶点下的小核酸，它只保护了它可以作为一个递送系统这样的一个形式，以聚合物的形类似于一个平台。然后。</w:t>
      </w:r>
    </w:p>
    <w:p w14:paraId="187B07CA">
      <w:r>
        <w:rPr>
          <w:rFonts w:hint="eastAsia"/>
          <w:lang w:eastAsia="zh-CN"/>
        </w:rPr>
        <w:t>张辉</w:t>
      </w:r>
      <w:r>
        <w:t>(03:07:47): 然后没有他这个 pcc 分子里头有那个24年是有一个递增系统，你不是说跟25年一模一样吗？是有序列不一样吗？</w:t>
      </w:r>
    </w:p>
    <w:p w14:paraId="775C2543">
      <w:r>
        <w:rPr>
          <w:rFonts w:hint="eastAsia"/>
          <w:lang w:eastAsia="zh-CN"/>
        </w:rPr>
        <w:t>姜信欣</w:t>
      </w:r>
      <w:r>
        <w:t>(03:07:55): 对的。</w:t>
      </w:r>
    </w:p>
    <w:p w14:paraId="197E29A7">
      <w:r>
        <w:rPr>
          <w:rFonts w:hint="eastAsia"/>
          <w:lang w:eastAsia="zh-CN"/>
        </w:rPr>
        <w:t>张辉</w:t>
      </w:r>
      <w:r>
        <w:t>(03:07:58): 具体的系列是在25年那一头？</w:t>
      </w:r>
    </w:p>
    <w:p w14:paraId="1DF51E8C">
      <w:r>
        <w:rPr>
          <w:rFonts w:hint="eastAsia"/>
          <w:lang w:eastAsia="zh-CN"/>
        </w:rPr>
        <w:t>姜信欣</w:t>
      </w:r>
      <w:r>
        <w:t>(03:08:01): 具体的确定是在里面。</w:t>
      </w:r>
    </w:p>
    <w:p w14:paraId="430D7A09">
      <w:r>
        <w:rPr>
          <w:rFonts w:hint="eastAsia"/>
          <w:lang w:eastAsia="zh-CN"/>
        </w:rPr>
        <w:t>张辉</w:t>
      </w:r>
      <w:r>
        <w:t>(03:08:02): 前前面的对文档我们不用发。我还有一次之前是先有的地，我序列就跟你好像跟你现在这件专利申请的不一样。你这边是先有序列 get 不一样 get net 是用先用通用型的你对是的是先弄的这个先设计的最合的避风系统。往下。</w:t>
      </w:r>
    </w:p>
    <w:p w14:paraId="5BF85EFB">
      <w:r>
        <w:rPr>
          <w:rFonts w:hint="eastAsia"/>
          <w:lang w:eastAsia="zh-CN"/>
        </w:rPr>
        <w:t>姜信欣</w:t>
      </w:r>
      <w:r>
        <w:t>(03:08:37): 然后7011的话，本月是没有更多的进展的，这个项目本身就是它是和汇金15合作开发 ips41规划的一个项目。没有啥说的抗体这部分。目前项目的话就是30010022023，然后3001的话就是我这里按照那个图画了一下，目前我们只有一件专利，然后获批的一个适应症，一个是银屑病，一个是克罗恩病。</w:t>
      </w:r>
    </w:p>
    <w:p w14:paraId="4DD13886">
      <w:r>
        <w:rPr>
          <w:rFonts w:hint="eastAsia"/>
          <w:lang w:eastAsia="zh-CN"/>
        </w:rPr>
        <w:t>姜信欣</w:t>
      </w:r>
      <w:r>
        <w:t>(03:09:11): 这里是涉及到的一些合同，目前我们是 MA 持有人生产是由全新提供。</w:t>
      </w:r>
    </w:p>
    <w:p w14:paraId="17257B3F">
      <w:r>
        <w:rPr>
          <w:rFonts w:hint="eastAsia"/>
          <w:lang w:eastAsia="zh-CN"/>
        </w:rPr>
        <w:t>张辉</w:t>
      </w:r>
      <w:r>
        <w:t>(03:09:22): 你乌斯鲁单抗？你马上就拟合一下，然后现在整个生产，按照现在你不用去大包大揽，我觉得这很了解，现在那个新的临床数据保护的出来了，这个有临床数据保护。</w:t>
      </w:r>
    </w:p>
    <w:p w14:paraId="2F96502C">
      <w:r>
        <w:rPr>
          <w:rFonts w:hint="eastAsia"/>
          <w:lang w:eastAsia="zh-CN"/>
        </w:rPr>
        <w:t>姜信欣</w:t>
      </w:r>
      <w:r>
        <w:t>(03:09:46): 我没有确认过，我得去跟注册那边沟通一下。</w:t>
      </w:r>
    </w:p>
    <w:p w14:paraId="20F13D17">
      <w:r>
        <w:rPr>
          <w:rFonts w:hint="eastAsia"/>
          <w:lang w:eastAsia="zh-CN"/>
        </w:rPr>
        <w:t>张辉</w:t>
      </w:r>
      <w:r>
        <w:t>(03:09:51): 他是属于那个吗？好像是哪一类的？</w:t>
      </w:r>
    </w:p>
    <w:p w14:paraId="6AE74CED">
      <w:r>
        <w:t>说话人03(03:09:54): 他好像。</w:t>
      </w:r>
    </w:p>
    <w:p w14:paraId="24350B95">
      <w:r>
        <w:rPr>
          <w:rFonts w:hint="eastAsia"/>
          <w:lang w:eastAsia="zh-CN"/>
        </w:rPr>
        <w:t>张辉</w:t>
      </w:r>
      <w:r>
        <w:t>(03:09:56): 哪一类的女的我一直在好奇！</w:t>
      </w:r>
    </w:p>
    <w:p w14:paraId="662D289A">
      <w:r>
        <w:t>说话人03(03:09:59): 生物仿制药生物类似药。是没有的，我上次我看了公告出来之后我就去看了一眼。</w:t>
      </w:r>
    </w:p>
    <w:p w14:paraId="32DE44EE">
      <w:r>
        <w:rPr>
          <w:rFonts w:hint="eastAsia"/>
          <w:lang w:eastAsia="zh-CN"/>
        </w:rPr>
        <w:t>张辉</w:t>
      </w:r>
      <w:r>
        <w:t>(03:10:10): 这个电线没数据保护没有吧？</w:t>
      </w:r>
    </w:p>
    <w:p w14:paraId="2AC1C6AA">
      <w:r>
        <w:t>说话人03(03:10:16): 我当时还去看一下。</w:t>
      </w:r>
    </w:p>
    <w:p w14:paraId="0A6FC3D5">
      <w:r>
        <w:rPr>
          <w:rFonts w:hint="eastAsia"/>
          <w:lang w:eastAsia="zh-CN"/>
        </w:rPr>
        <w:t>张辉</w:t>
      </w:r>
      <w:r>
        <w:t>(03:10:20): 生物类似药怎么没这跟那个都一样，都是6年，那创新药肯定是这样，你就仿制药有没有？我们马上都报销了，最简单。药品的临床数据保护是怎么规定的？</w:t>
      </w:r>
    </w:p>
    <w:p w14:paraId="70779FA8">
      <w:r>
        <w:t>说话人07(03:10:44): 一，核心法规2026年5月15日起施行上位法药品管理法实施条例第22条实操细则。</w:t>
      </w:r>
    </w:p>
    <w:p w14:paraId="4F7CE767">
      <w:r>
        <w:rPr>
          <w:rFonts w:hint="eastAsia"/>
          <w:lang w:eastAsia="zh-CN"/>
        </w:rPr>
        <w:t>张辉</w:t>
      </w:r>
      <w:r>
        <w:t>(03:10:54): 生物类似药有没有临床数据保护？</w:t>
      </w:r>
    </w:p>
    <w:p w14:paraId="099866B1">
      <w:r>
        <w:t>说话人07(03:11:03): 按现行药品试验数据保护实施办法2026年第47号，2026年5月15日起施行。结论生物类似药不享有临床数据保护期，只有原研生物药创新药改良型生物药首仿生物药才有。</w:t>
      </w:r>
    </w:p>
    <w:p w14:paraId="71E2AE54">
      <w:r>
        <w:rPr>
          <w:rFonts w:hint="eastAsia"/>
          <w:lang w:eastAsia="zh-CN"/>
        </w:rPr>
        <w:t>张辉</w:t>
      </w:r>
      <w:r>
        <w:t>(03:11:19): 那这。</w:t>
      </w:r>
    </w:p>
    <w:p w14:paraId="5D680209">
      <w:r>
        <w:t>说话人03(03:11:20): 从没有过。</w:t>
      </w:r>
    </w:p>
    <w:p w14:paraId="2AA2DDBE">
      <w:r>
        <w:t>说话人07(03:11:21): 具体规定，生物制品创新原研生物药。</w:t>
      </w:r>
    </w:p>
    <w:p w14:paraId="7C657C08">
      <w:r>
        <w:t>说话人03(03:11:22): So 后面也没事。</w:t>
      </w:r>
    </w:p>
    <w:p w14:paraId="5CB99EA4">
      <w:r>
        <w:rPr>
          <w:rFonts w:hint="eastAsia"/>
          <w:lang w:eastAsia="zh-CN"/>
        </w:rPr>
        <w:t>张辉</w:t>
      </w:r>
      <w:r>
        <w:t>(03:11:26): 仿制药就是首仿的，好像是有临床数据保护？那为什么生物类似药都没有？</w:t>
      </w:r>
    </w:p>
    <w:p w14:paraId="3A22C40F">
      <w:r>
        <w:t>说话人07(03:11:42): 先把结论说清楚，按2026年5月15日起实行的药品试验数据保护实施办法化药首仿三类有三年数据保护生物药，首仿生物药，生物类似药里的首家也有三年数据保护普通生物类似药，不是首家没有数据保护。</w:t>
      </w:r>
    </w:p>
    <w:p w14:paraId="4827BECC">
      <w:r>
        <w:rPr>
          <w:rFonts w:hint="eastAsia"/>
          <w:lang w:eastAsia="zh-CN"/>
        </w:rPr>
        <w:t>张辉</w:t>
      </w:r>
      <w:r>
        <w:t>(03:11:59): 那不他不手法，他。</w:t>
      </w:r>
    </w:p>
    <w:p w14:paraId="1FF52E31">
      <w:r>
        <w:t>说话人07(03:12:01): 三不是生物类似药，天生没有，而是非首家生物类似药，没有首家生物类似药，首仿生物药是有的三年。下面用。</w:t>
      </w:r>
    </w:p>
    <w:p w14:paraId="52642CB8">
      <w:r>
        <w:rPr>
          <w:rFonts w:hint="eastAsia"/>
          <w:lang w:eastAsia="zh-CN"/>
        </w:rPr>
        <w:t>张辉</w:t>
      </w:r>
      <w:r>
        <w:t>(03:12:10): 你们你合一下，还是跟境外境内有什么不一样的？</w:t>
      </w:r>
    </w:p>
    <w:p w14:paraId="139F8AEE">
      <w:r>
        <w:rPr>
          <w:rFonts w:hint="eastAsia"/>
          <w:lang w:eastAsia="zh-CN"/>
        </w:rPr>
        <w:t>张宇辰</w:t>
      </w:r>
      <w:r>
        <w:t>(03:12:15): 他的前提是境外上市，境内没上市，且我是境内首访那个人是在你。</w:t>
      </w:r>
    </w:p>
    <w:p w14:paraId="3FC6F235">
      <w:r>
        <w:t>说话人03(03:12:21): 就他。</w:t>
      </w:r>
    </w:p>
    <w:p w14:paraId="3437204D">
      <w:r>
        <w:rPr>
          <w:rFonts w:hint="eastAsia"/>
          <w:lang w:eastAsia="zh-CN"/>
        </w:rPr>
        <w:t>张辉</w:t>
      </w:r>
      <w:r>
        <w:t>(03:12:22): 对好像就符合！乌市牡丹它不是我们这是独家吗？</w:t>
      </w:r>
    </w:p>
    <w:p w14:paraId="69B5D0C2">
      <w:r>
        <w:t>说话人03(03:12:34): 守家确实是。</w:t>
      </w:r>
    </w:p>
    <w:p w14:paraId="273BFAF7">
      <w:r>
        <w:rPr>
          <w:rFonts w:hint="eastAsia"/>
          <w:lang w:eastAsia="zh-CN"/>
        </w:rPr>
        <w:t>张辉</w:t>
      </w:r>
      <w:r>
        <w:t>(03:12:36): 不是我，反正跟我工作没关系，我就好奇！</w:t>
      </w:r>
    </w:p>
    <w:p w14:paraId="7C547628">
      <w:r>
        <w:rPr>
          <w:rFonts w:hint="eastAsia"/>
          <w:lang w:eastAsia="zh-CN"/>
        </w:rPr>
        <w:t>张宇辰</w:t>
      </w:r>
      <w:r>
        <w:t>(03:12:40): 我不是这样。厨师有在看的几家不是很多人都在搞。</w:t>
      </w:r>
    </w:p>
    <w:p w14:paraId="138F2618">
      <w:r>
        <w:t>说话人03(03:12:46): 但是我不是。</w:t>
      </w:r>
    </w:p>
    <w:p w14:paraId="0F9DC193">
      <w:r>
        <w:rPr>
          <w:rFonts w:hint="eastAsia"/>
          <w:lang w:eastAsia="zh-CN"/>
        </w:rPr>
        <w:t>张辉</w:t>
      </w:r>
      <w:r>
        <w:t>(03:12:51): 华东医药的乌司奴单抗是在国内是不是首仿？</w:t>
      </w:r>
    </w:p>
    <w:p w14:paraId="6DB74795">
      <w:r>
        <w:rPr>
          <w:rFonts w:hint="eastAsia"/>
          <w:lang w:eastAsia="zh-CN"/>
        </w:rPr>
        <w:t>张宇辰</w:t>
      </w:r>
      <w:r>
        <w:t>(03:13:01): 从来不会。</w:t>
      </w:r>
    </w:p>
    <w:p w14:paraId="171D6BC7">
      <w:r>
        <w:t>说话人07(03:13:03): 是华东医药的乌斯单抗赛乐信赛杰明是国内时的我抗。</w:t>
      </w:r>
    </w:p>
    <w:p w14:paraId="338C41CC">
      <w:r>
        <w:rPr>
          <w:rFonts w:hint="eastAsia"/>
          <w:lang w:eastAsia="zh-CN"/>
        </w:rPr>
        <w:t>张辉</w:t>
      </w:r>
      <w:r>
        <w:t>(03:13:08): 我还是脑子比你们清楚的？</w:t>
      </w:r>
    </w:p>
    <w:p w14:paraId="14106825">
      <w:r>
        <w:rPr>
          <w:rFonts w:hint="eastAsia"/>
          <w:lang w:eastAsia="zh-CN"/>
        </w:rPr>
        <w:t>张宇辰</w:t>
      </w:r>
      <w:r>
        <w:t>(03:13:15): 我发现有很多人都在做。</w:t>
      </w:r>
    </w:p>
    <w:p w14:paraId="4764F7DC">
      <w:r>
        <w:rPr>
          <w:rFonts w:hint="eastAsia"/>
          <w:lang w:eastAsia="zh-CN"/>
        </w:rPr>
        <w:t>张辉</w:t>
      </w:r>
      <w:r>
        <w:t>(03:13:18): 就是我们最快最最早上每次跟我讲部门的工作，没事儿，我就在好奇你们。</w:t>
      </w:r>
    </w:p>
    <w:p w14:paraId="577AF01C">
      <w:r>
        <w:rPr>
          <w:rFonts w:hint="eastAsia"/>
          <w:lang w:eastAsia="zh-CN"/>
        </w:rPr>
        <w:t>张宇辰</w:t>
      </w:r>
      <w:r>
        <w:t>(03:13:23): 不是他这个问题是在于后面的公司是不是用的华光的数据来上市的？</w:t>
      </w:r>
    </w:p>
    <w:p w14:paraId="201F1365">
      <w:r>
        <w:rPr>
          <w:rFonts w:hint="eastAsia"/>
          <w:lang w:eastAsia="zh-CN"/>
        </w:rPr>
        <w:t>张辉</w:t>
      </w:r>
      <w:r>
        <w:t>(03:13:24): 你心里的数？</w:t>
      </w:r>
    </w:p>
    <w:p w14:paraId="224B66AB">
      <w:r>
        <w:t>说话人03(03:13:32): 不是是我。</w:t>
      </w:r>
    </w:p>
    <w:p w14:paraId="04265792">
      <w:r>
        <w:rPr>
          <w:rFonts w:hint="eastAsia"/>
          <w:lang w:eastAsia="zh-CN"/>
        </w:rPr>
        <w:t>张宇辰</w:t>
      </w:r>
      <w:r>
        <w:t>(03:13:34): 我们是重新开了大临床才上市的，后面公司用的华东在旁临床直接上市了，那么因为我们是三年嘛，没有问题，他借给我的数据，我没有在听。</w:t>
      </w:r>
    </w:p>
    <w:p w14:paraId="50A63452">
      <w:r>
        <w:t>说话人03(03:13:46): 不会借我的数据？</w:t>
      </w:r>
    </w:p>
    <w:p w14:paraId="73B584CA">
      <w:r>
        <w:rPr>
          <w:rFonts w:hint="eastAsia"/>
          <w:lang w:eastAsia="zh-CN"/>
        </w:rPr>
        <w:t>张宇辰</w:t>
      </w:r>
      <w:r>
        <w:t>(03:13:48): 他们每个人都是守法，每个人都是自己开的大银行，每个人都有自己的银行数据。</w:t>
      </w:r>
    </w:p>
    <w:p w14:paraId="042EC874">
      <w:r>
        <w:rPr>
          <w:rFonts w:hint="eastAsia"/>
          <w:lang w:eastAsia="zh-CN"/>
        </w:rPr>
        <w:t>姜信欣</w:t>
      </w:r>
      <w:r>
        <w:t>(03:13:53): 播放作案时间。</w:t>
      </w:r>
    </w:p>
    <w:p w14:paraId="527F4D88">
      <w:r>
        <w:rPr>
          <w:rFonts w:hint="eastAsia"/>
          <w:lang w:eastAsia="zh-CN"/>
        </w:rPr>
        <w:t>张辉</w:t>
      </w:r>
      <w:r>
        <w:t>(03:13:56): 那种是在欧洲，咱看远远在中国上市的吧？</w:t>
      </w:r>
    </w:p>
    <w:p w14:paraId="2CCD9D84">
      <w:r>
        <w:rPr>
          <w:rFonts w:hint="eastAsia"/>
          <w:lang w:eastAsia="zh-CN"/>
        </w:rPr>
        <w:t>姜信欣</w:t>
      </w:r>
      <w:r>
        <w:t>(03:14:00): 对已经删除了很。</w:t>
      </w:r>
    </w:p>
    <w:p w14:paraId="0FAF1DAB">
      <w:r>
        <w:t>说话人03(03:14:04): 没有。</w:t>
      </w:r>
    </w:p>
    <w:p w14:paraId="1F572DF4">
      <w:r>
        <w:rPr>
          <w:rFonts w:hint="eastAsia"/>
          <w:lang w:eastAsia="zh-CN"/>
        </w:rPr>
        <w:t>姜信欣</w:t>
      </w:r>
      <w:r>
        <w:t>(03:14:04): 有的原因有的。</w:t>
      </w:r>
    </w:p>
    <w:p w14:paraId="298278C2">
      <w:r>
        <w:rPr>
          <w:rFonts w:hint="eastAsia"/>
          <w:lang w:eastAsia="zh-CN"/>
        </w:rPr>
        <w:t>张宇辰</w:t>
      </w:r>
      <w:r>
        <w:t>(03:14:06): 因为它是不符合境外以上是的人，我也不是。</w:t>
      </w:r>
    </w:p>
    <w:p w14:paraId="7F8E802B">
      <w:r>
        <w:rPr>
          <w:rFonts w:hint="eastAsia"/>
          <w:lang w:eastAsia="zh-CN"/>
        </w:rPr>
        <w:t>姜信欣</w:t>
      </w:r>
      <w:r>
        <w:t>(03:14:11): 原因。</w:t>
      </w:r>
    </w:p>
    <w:p w14:paraId="7F1749DB">
      <w:r>
        <w:t>说话人03(03:14:12): 他是基金。</w:t>
      </w:r>
    </w:p>
    <w:p w14:paraId="4F87FAA4">
      <w:r>
        <w:rPr>
          <w:rFonts w:hint="eastAsia"/>
          <w:lang w:eastAsia="zh-CN"/>
        </w:rPr>
        <w:t>姜信欣</w:t>
      </w:r>
      <w:r>
        <w:t>(03:14:15): 我有点忘记了。</w:t>
      </w:r>
    </w:p>
    <w:p w14:paraId="460C4D30">
      <w:r>
        <w:rPr>
          <w:rFonts w:hint="eastAsia"/>
          <w:lang w:eastAsia="zh-CN"/>
        </w:rPr>
        <w:t>张辉</w:t>
      </w:r>
      <w:r>
        <w:t>(03:14:17): 你你就交个信息吧，我们现在不去讨论，都快12点了，我先。你下次给我们讲清楚是什么情况？</w:t>
      </w:r>
    </w:p>
    <w:p w14:paraId="5AF6A2AE">
      <w:r>
        <w:rPr>
          <w:rFonts w:hint="eastAsia"/>
          <w:lang w:eastAsia="zh-CN"/>
        </w:rPr>
        <w:t>姜信欣</w:t>
      </w:r>
      <w:r>
        <w:t>(03:14:26): 然后 P002的话就是 ADC 的平台项目，然后目前。</w:t>
      </w:r>
    </w:p>
    <w:p w14:paraId="4DA12EDF">
      <w:r>
        <w:rPr>
          <w:rFonts w:hint="eastAsia"/>
          <w:lang w:eastAsia="zh-CN"/>
        </w:rPr>
        <w:t>张辉</w:t>
      </w:r>
      <w:r>
        <w:t>(03:14:37): 这里头有几个，现在已经有产品了，然后。</w:t>
      </w:r>
    </w:p>
    <w:p w14:paraId="5B701FC5">
      <w:r>
        <w:rPr>
          <w:rFonts w:hint="eastAsia"/>
          <w:lang w:eastAsia="zh-CN"/>
        </w:rPr>
        <w:t>姜信欣</w:t>
      </w:r>
      <w:r>
        <w:t>(03:14:41): 目前最开始的话是2023已经确定。</w:t>
      </w:r>
    </w:p>
    <w:p w14:paraId="78C3507E">
      <w:r>
        <w:rPr>
          <w:rFonts w:hint="eastAsia"/>
          <w:lang w:eastAsia="zh-CN"/>
        </w:rPr>
        <w:t>张辉</w:t>
      </w:r>
      <w:r>
        <w:t>(03:14:45): 这都没有，那往下2026没有？</w:t>
      </w:r>
    </w:p>
    <w:p w14:paraId="4CAF4A6D">
      <w:r>
        <w:rPr>
          <w:rFonts w:hint="eastAsia"/>
          <w:lang w:eastAsia="zh-CN"/>
        </w:rPr>
        <w:t>张宇辰</w:t>
      </w:r>
      <w:r>
        <w:t>(03:14:49): 你 lp 就是什么意思？</w:t>
      </w:r>
    </w:p>
    <w:p w14:paraId="5AB40534">
      <w:r>
        <w:rPr>
          <w:rFonts w:hint="eastAsia"/>
          <w:lang w:eastAsia="zh-CN"/>
        </w:rPr>
        <w:t>姜信欣</w:t>
      </w:r>
      <w:r>
        <w:t>(03:14:52): P9就是最开始2023确定了那后面就是把这个 pass 掉了。</w:t>
      </w:r>
    </w:p>
    <w:p w14:paraId="29E15CDB">
      <w:r>
        <w:rPr>
          <w:rFonts w:hint="eastAsia"/>
          <w:lang w:eastAsia="zh-CN"/>
        </w:rPr>
        <w:t>张宇辰</w:t>
      </w:r>
      <w:r>
        <w:t>(03:14:57): 你看现在。</w:t>
      </w:r>
    </w:p>
    <w:p w14:paraId="3500CB9E">
      <w:r>
        <w:rPr>
          <w:rFonts w:hint="eastAsia"/>
          <w:lang w:eastAsia="zh-CN"/>
        </w:rPr>
        <w:t>张辉</w:t>
      </w:r>
      <w:r>
        <w:t>(03:14:57): 你给雨辰那边有两项，刚刚他提到了 LP 中心是哪不在这里头？</w:t>
      </w:r>
    </w:p>
    <w:p w14:paraId="1A0F7825">
      <w:r>
        <w:rPr>
          <w:rFonts w:hint="eastAsia"/>
          <w:lang w:eastAsia="zh-CN"/>
        </w:rPr>
        <w:t>张宇辰</w:t>
      </w:r>
      <w:r>
        <w:t>(03:15:02): 你这个 IP 我现在怎么样？</w:t>
      </w:r>
    </w:p>
    <w:p w14:paraId="262DAB36">
      <w:r>
        <w:rPr>
          <w:rFonts w:hint="eastAsia"/>
          <w:lang w:eastAsia="zh-CN"/>
        </w:rPr>
        <w:t>姜信欣</w:t>
      </w:r>
      <w:r>
        <w:t>(03:15:04): L9就不要了，然后。</w:t>
      </w:r>
    </w:p>
    <w:p w14:paraId="4BDD9C18">
      <w:r>
        <w:rPr>
          <w:rFonts w:hint="eastAsia"/>
          <w:lang w:eastAsia="zh-CN"/>
        </w:rPr>
        <w:t>张宇辰</w:t>
      </w:r>
      <w:r>
        <w:t>(03:15:05): 你觉得安全？</w:t>
      </w:r>
    </w:p>
    <w:p w14:paraId="104B58BD">
      <w:r>
        <w:rPr>
          <w:rFonts w:hint="eastAsia"/>
          <w:lang w:eastAsia="zh-CN"/>
        </w:rPr>
        <w:t>姜信欣</w:t>
      </w:r>
      <w:r>
        <w:t>(03:15:06): 这个案子就继续申请。</w:t>
      </w:r>
    </w:p>
    <w:p w14:paraId="14BC4FB1">
      <w:r>
        <w:rPr>
          <w:rFonts w:hint="eastAsia"/>
          <w:lang w:eastAsia="zh-CN"/>
        </w:rPr>
        <w:t>张宇辰</w:t>
      </w:r>
      <w:r>
        <w:t>(03:15:09): 你就今年11月份做申请，不是你的案子怎么了，不代表我这个项目？也不用二年的时候去医院还会申请！</w:t>
      </w:r>
    </w:p>
    <w:p w14:paraId="446533F8">
      <w:r>
        <w:rPr>
          <w:rFonts w:hint="eastAsia"/>
          <w:lang w:eastAsia="zh-CN"/>
        </w:rPr>
        <w:t>姜信欣</w:t>
      </w:r>
      <w:r>
        <w:t>(03:15:15): 对的目前对目前我这获得的信息就是你们，你那边两个案子会从已有的我更新到优先权这里面的结构来选。</w:t>
      </w:r>
    </w:p>
    <w:p w14:paraId="3C27288C">
      <w:r>
        <w:rPr>
          <w:rFonts w:hint="eastAsia"/>
          <w:lang w:eastAsia="zh-CN"/>
        </w:rPr>
        <w:t>张宇辰</w:t>
      </w:r>
      <w:r>
        <w:t>(03:15:26): 休息一天吧你。</w:t>
      </w:r>
    </w:p>
    <w:p w14:paraId="086B66D8">
      <w:r>
        <w:rPr>
          <w:rFonts w:hint="eastAsia"/>
          <w:lang w:eastAsia="zh-CN"/>
        </w:rPr>
        <w:t>姜信欣</w:t>
      </w:r>
      <w:r>
        <w:t>(03:15:28): 就在这一篇里面，具体用哪一个？</w:t>
      </w:r>
    </w:p>
    <w:p w14:paraId="785D05C8">
      <w:r>
        <w:rPr>
          <w:rFonts w:hint="eastAsia"/>
          <w:lang w:eastAsia="zh-CN"/>
        </w:rPr>
        <w:t>张辉</w:t>
      </w:r>
      <w:r>
        <w:t>(03:15:30): 那两件都在这里头，对，那就还有你这样你你这个列表一样的，我要看得很清楚，你按照时间先后顺序来。你到底是哪个？有几个优先权，哪个已经到了正式申请，我就一目了然后你的 N share 到底在哪？我能指向性的，然后你这里头的相互影响，我先看它的时间，我就知道你相互影响，然后哪一个用到哪个项目去了哪个用到哪个项目去了，你可以先给我指向性的，可能一下也行，目前知道的，我觉得这个信息对我来说是最重要的。</w:t>
      </w:r>
    </w:p>
    <w:p w14:paraId="2087DDFA">
      <w:r>
        <w:rPr>
          <w:rFonts w:hint="eastAsia"/>
          <w:lang w:eastAsia="zh-CN"/>
        </w:rPr>
        <w:t>张宇辰</w:t>
      </w:r>
      <w:r>
        <w:t>(03:16:18): 不是你的这一件事，这一件，这一套编程里面，未来这个案子里面潜在包含这个分子？</w:t>
      </w:r>
    </w:p>
    <w:p w14:paraId="4D112A00">
      <w:r>
        <w:rPr>
          <w:rFonts w:hint="eastAsia"/>
          <w:lang w:eastAsia="zh-CN"/>
        </w:rPr>
        <w:t>姜信欣</w:t>
      </w:r>
      <w:r>
        <w:t>(03:16:25): 对的。</w:t>
      </w:r>
    </w:p>
    <w:p w14:paraId="05ACF7BB">
      <w:r>
        <w:rPr>
          <w:rFonts w:hint="eastAsia"/>
          <w:lang w:eastAsia="zh-CN"/>
        </w:rPr>
        <w:t>张宇辰</w:t>
      </w:r>
      <w:r>
        <w:t>(03:16:28): 它总数在第二行还是第一行？</w:t>
      </w:r>
    </w:p>
    <w:p w14:paraId="6DBCCAC1">
      <w:r>
        <w:rPr>
          <w:rFonts w:hint="eastAsia"/>
          <w:lang w:eastAsia="zh-CN"/>
        </w:rPr>
        <w:t>姜信欣</w:t>
      </w:r>
      <w:r>
        <w:t>(03:16:31): 在这里，毒素在这边。</w:t>
      </w:r>
    </w:p>
    <w:p w14:paraId="79106F3D">
      <w:r>
        <w:rPr>
          <w:rFonts w:hint="eastAsia"/>
          <w:lang w:eastAsia="zh-CN"/>
        </w:rPr>
        <w:t>张辉</w:t>
      </w:r>
      <w:r>
        <w:t>(03:16:34): 对你都标识一下，后面这 L9有个 L70吧？</w:t>
      </w:r>
    </w:p>
    <w:p w14:paraId="59E2FED3">
      <w:r>
        <w:rPr>
          <w:rFonts w:hint="eastAsia"/>
          <w:lang w:eastAsia="zh-CN"/>
        </w:rPr>
        <w:t>张宇辰</w:t>
      </w:r>
      <w:r>
        <w:t>(03:16:39): 那后面，然后机器人外面机器人在哪里？</w:t>
      </w:r>
    </w:p>
    <w:p w14:paraId="4D4C3B77">
      <w:r>
        <w:rPr>
          <w:rFonts w:hint="eastAsia"/>
          <w:lang w:eastAsia="zh-CN"/>
        </w:rPr>
        <w:t>姜信欣</w:t>
      </w:r>
      <w:r>
        <w:t>(03:16:42): 也是在。</w:t>
      </w:r>
    </w:p>
    <w:p w14:paraId="745965D9">
      <w:r>
        <w:rPr>
          <w:rFonts w:hint="eastAsia"/>
          <w:lang w:eastAsia="zh-CN"/>
        </w:rPr>
        <w:t>张宇辰</w:t>
      </w:r>
      <w:r>
        <w:t>(03:16:43): 也是。</w:t>
      </w:r>
    </w:p>
    <w:p w14:paraId="7128F2CC">
      <w:r>
        <w:rPr>
          <w:rFonts w:hint="eastAsia"/>
          <w:lang w:eastAsia="zh-CN"/>
        </w:rPr>
        <w:t>姜信欣</w:t>
      </w:r>
      <w:r>
        <w:t>(03:16:44): 也是 mmau 也是在里面？</w:t>
      </w:r>
    </w:p>
    <w:p w14:paraId="578C3A4F">
      <w:r>
        <w:rPr>
          <w:rFonts w:hint="eastAsia"/>
          <w:lang w:eastAsia="zh-CN"/>
        </w:rPr>
        <w:t>张辉</w:t>
      </w:r>
      <w:r>
        <w:t>(03:16:47): 你到你都标注一下，到了在哪我肯定会去看一眼。</w:t>
      </w:r>
    </w:p>
    <w:p w14:paraId="21C53F24">
      <w:r>
        <w:rPr>
          <w:rFonts w:hint="eastAsia"/>
          <w:lang w:eastAsia="zh-CN"/>
        </w:rPr>
        <w:t>姜信欣</w:t>
      </w:r>
      <w:r>
        <w:t>(03:16:52): 他目前有给你说我现在用用哪一个吗？</w:t>
      </w:r>
    </w:p>
    <w:p w14:paraId="5DFBA995">
      <w:r>
        <w:rPr>
          <w:rFonts w:hint="eastAsia"/>
          <w:lang w:eastAsia="zh-CN"/>
        </w:rPr>
        <w:t>张宇辰</w:t>
      </w:r>
      <w:r>
        <w:t>(03:16:56): 两个 K70。</w:t>
      </w:r>
    </w:p>
    <w:p w14:paraId="26AD9F2D">
      <w:r>
        <w:rPr>
          <w:rFonts w:hint="eastAsia"/>
          <w:lang w:eastAsia="zh-CN"/>
        </w:rPr>
        <w:t>姜信欣</w:t>
      </w:r>
      <w:r>
        <w:t>(03:16:57): 那我这标记一下。</w:t>
      </w:r>
    </w:p>
    <w:p w14:paraId="43D24869">
      <w:r>
        <w:rPr>
          <w:rFonts w:hint="eastAsia"/>
          <w:lang w:eastAsia="zh-CN"/>
        </w:rPr>
        <w:t>张宇辰</w:t>
      </w:r>
      <w:r>
        <w:t>(03:16:59): 他跟的你已经写过了。</w:t>
      </w:r>
    </w:p>
    <w:p w14:paraId="3B9C5927">
      <w:r>
        <w:rPr>
          <w:rFonts w:hint="eastAsia"/>
          <w:lang w:eastAsia="zh-CN"/>
        </w:rPr>
        <w:t>姜信欣</w:t>
      </w:r>
      <w:r>
        <w:t>(03:17:07): 然后下面是三个包厢的新的 lp。</w:t>
      </w:r>
    </w:p>
    <w:p w14:paraId="11221432">
      <w:r>
        <w:rPr>
          <w:rFonts w:hint="eastAsia"/>
          <w:lang w:eastAsia="zh-CN"/>
        </w:rPr>
        <w:t>张宇辰</w:t>
      </w:r>
      <w:r>
        <w:t>(03:17:10): 问题是你现在第二段关系已经公开了？</w:t>
      </w:r>
    </w:p>
    <w:p w14:paraId="7DB8B23D">
      <w:r>
        <w:rPr>
          <w:rFonts w:hint="eastAsia"/>
          <w:lang w:eastAsia="zh-CN"/>
        </w:rPr>
        <w:t>姜信欣</w:t>
      </w:r>
      <w:r>
        <w:t>(03:17:13): 第2号案子已经公开了。</w:t>
      </w:r>
    </w:p>
    <w:p w14:paraId="02DA432E">
      <w:r>
        <w:rPr>
          <w:rFonts w:hint="eastAsia"/>
          <w:lang w:eastAsia="zh-CN"/>
        </w:rPr>
        <w:t>张宇辰</w:t>
      </w:r>
      <w:r>
        <w:t>(03:17:14): 你在这个以后应该加的内容都跟他不是大家都是新有技术员？</w:t>
      </w:r>
    </w:p>
    <w:p w14:paraId="06F2F3BC">
      <w:r>
        <w:rPr>
          <w:rFonts w:hint="eastAsia"/>
          <w:lang w:eastAsia="zh-CN"/>
        </w:rPr>
        <w:t>张宇辰</w:t>
      </w:r>
      <w:r>
        <w:t>(03:17:25): 那么。这两个问题怎么会在一样的里面？</w:t>
      </w:r>
    </w:p>
    <w:p w14:paraId="4E9A90D0">
      <w:r>
        <w:rPr>
          <w:rFonts w:hint="eastAsia"/>
          <w:lang w:eastAsia="zh-CN"/>
        </w:rPr>
        <w:t>姜信欣</w:t>
      </w:r>
      <w:r>
        <w:t>(03:17:34): 你说上面这样？</w:t>
      </w:r>
    </w:p>
    <w:p w14:paraId="61C4372D">
      <w:r>
        <w:rPr>
          <w:rFonts w:hint="eastAsia"/>
          <w:lang w:eastAsia="zh-CN"/>
        </w:rPr>
        <w:t>张宇辰</w:t>
      </w:r>
      <w:r>
        <w:t>(03:17:35): 你看双重数的和这种数字为什么会在一半里面？</w:t>
      </w:r>
    </w:p>
    <w:p w14:paraId="302C55CD">
      <w:r>
        <w:rPr>
          <w:rFonts w:hint="eastAsia"/>
          <w:lang w:eastAsia="zh-CN"/>
        </w:rPr>
        <w:t>姜信欣</w:t>
      </w:r>
      <w:r>
        <w:t>(03:17:44): 他们要求写到一起，前面就没有那个啥了，都是。</w:t>
      </w:r>
    </w:p>
    <w:p w14:paraId="078EF29B">
      <w:r>
        <w:rPr>
          <w:rFonts w:hint="eastAsia"/>
          <w:lang w:eastAsia="zh-CN"/>
        </w:rPr>
        <w:t>张宇辰</w:t>
      </w:r>
      <w:r>
        <w:t>(03:17:49): 你的 LP9和 F7零首次出现哪个问题？</w:t>
      </w:r>
    </w:p>
    <w:p w14:paraId="5B3DF9BF">
      <w:r>
        <w:rPr>
          <w:rFonts w:hint="eastAsia"/>
          <w:lang w:eastAsia="zh-CN"/>
        </w:rPr>
        <w:t>姜信欣</w:t>
      </w:r>
      <w:r>
        <w:t>(03:17:56): Lp70我要去核一下，我这里面没有 lp70编号。</w:t>
      </w:r>
    </w:p>
    <w:p w14:paraId="39C37EE4">
      <w:r>
        <w:rPr>
          <w:rFonts w:hint="eastAsia"/>
          <w:lang w:eastAsia="zh-CN"/>
        </w:rPr>
        <w:t>张辉</w:t>
      </w:r>
      <w:r>
        <w:t>(03:18:00): 你等一下吧，你把这信息都放进去吧，往下。</w:t>
      </w:r>
    </w:p>
    <w:p w14:paraId="71C50B06">
      <w:r>
        <w:rPr>
          <w:rFonts w:hint="eastAsia"/>
          <w:lang w:eastAsia="zh-CN"/>
        </w:rPr>
        <w:t>张宇辰</w:t>
      </w:r>
      <w:r>
        <w:t>(03:18:04): 不能说你的案子里面所出现 mmau 这种书是哪一天有影响？</w:t>
      </w:r>
    </w:p>
    <w:p w14:paraId="256301EF">
      <w:r>
        <w:rPr>
          <w:rFonts w:hint="eastAsia"/>
          <w:lang w:eastAsia="zh-CN"/>
        </w:rPr>
        <w:t>姜信欣</w:t>
      </w:r>
      <w:r>
        <w:t>(03:18:08): 第一天。</w:t>
      </w:r>
    </w:p>
    <w:p w14:paraId="08875EB5">
      <w:r>
        <w:rPr>
          <w:rFonts w:hint="eastAsia"/>
          <w:lang w:eastAsia="zh-CN"/>
        </w:rPr>
        <w:t>张宇辰</w:t>
      </w:r>
      <w:r>
        <w:t>(03:18:09): 完了第一天出现他就等于抄不出来了。</w:t>
      </w:r>
    </w:p>
    <w:p w14:paraId="72B1AC76">
      <w:r>
        <w:rPr>
          <w:rFonts w:hint="eastAsia"/>
          <w:lang w:eastAsia="zh-CN"/>
        </w:rPr>
        <w:t>姜信欣</w:t>
      </w:r>
      <w:r>
        <w:t>(03:18:14): 单独出野外过？</w:t>
      </w:r>
    </w:p>
    <w:p w14:paraId="397936F4">
      <w:r>
        <w:rPr>
          <w:rFonts w:hint="eastAsia"/>
          <w:lang w:eastAsia="zh-CN"/>
        </w:rPr>
        <w:t>张宇辰</w:t>
      </w:r>
      <w:r>
        <w:t>(03:18:16): 他已经有动作是在第一位面前。</w:t>
      </w:r>
    </w:p>
    <w:p w14:paraId="6858E035">
      <w:r>
        <w:rPr>
          <w:rFonts w:hint="eastAsia"/>
          <w:lang w:eastAsia="zh-CN"/>
        </w:rPr>
        <w:t>姜信欣</w:t>
      </w:r>
      <w:r>
        <w:t>(03:18:17): 对的。</w:t>
      </w:r>
    </w:p>
    <w:p w14:paraId="2219ACC2">
      <w:r>
        <w:rPr>
          <w:rFonts w:hint="eastAsia"/>
          <w:lang w:eastAsia="zh-CN"/>
        </w:rPr>
        <w:t>张辉</w:t>
      </w:r>
      <w:r>
        <w:t>(03:18:21): 你们俩好像情节，然后你打包标注在里头吧，谢谢！往下吧。</w:t>
      </w:r>
    </w:p>
    <w:p w14:paraId="2228E7D1">
      <w:r>
        <w:rPr>
          <w:rFonts w:hint="eastAsia"/>
          <w:lang w:eastAsia="zh-CN"/>
        </w:rPr>
        <w:t>姜信欣</w:t>
      </w:r>
      <w:r>
        <w:t>(03:18:27): 2123这个月还没有工作进展。</w:t>
      </w:r>
    </w:p>
    <w:p w14:paraId="61F42307">
      <w:r>
        <w:rPr>
          <w:rFonts w:hint="eastAsia"/>
          <w:lang w:eastAsia="zh-CN"/>
        </w:rPr>
        <w:t>张辉</w:t>
      </w:r>
      <w:r>
        <w:t>(03:18:31): Or the Arch of Science?</w:t>
      </w:r>
    </w:p>
    <w:p w14:paraId="23DE923C">
      <w:r>
        <w:rPr>
          <w:rFonts w:hint="eastAsia"/>
          <w:lang w:eastAsia="zh-CN"/>
        </w:rPr>
        <w:t>姜信欣</w:t>
      </w:r>
      <w:r>
        <w:t>(03:18:32): 是双抗的一句发 ca 双抗的8点，然后它 lp 的话就是。</w:t>
      </w:r>
    </w:p>
    <w:p w14:paraId="523BD466">
      <w:r>
        <w:rPr>
          <w:rFonts w:hint="eastAsia"/>
          <w:lang w:eastAsia="zh-CN"/>
        </w:rPr>
        <w:t>张辉</w:t>
      </w:r>
      <w:r>
        <w:t>(03:18:37): 只有一个申请！然后 T1可能也是要用到前面的。</w:t>
      </w:r>
    </w:p>
    <w:p w14:paraId="22425CF8">
      <w:r>
        <w:rPr>
          <w:rFonts w:hint="eastAsia"/>
          <w:lang w:eastAsia="zh-CN"/>
        </w:rPr>
        <w:t>姜信欣</w:t>
      </w:r>
      <w:r>
        <w:t>(03:18:42): 对引用到前面，但还没有确定，然后那个目前另外两个项目希望和就是我这里有一个 cpd3工艺的专利，就是也没有其他事情。</w:t>
      </w:r>
    </w:p>
    <w:p w14:paraId="6E2992B5">
      <w:r>
        <w:rPr>
          <w:rFonts w:hint="eastAsia"/>
          <w:lang w:eastAsia="zh-CN"/>
        </w:rPr>
        <w:t>张辉</w:t>
      </w:r>
      <w:r>
        <w:t>(03:18:53): 那公寓专列到了什么时间？</w:t>
      </w:r>
    </w:p>
    <w:p w14:paraId="3778C8CA">
      <w:r>
        <w:rPr>
          <w:rFonts w:hint="eastAsia"/>
          <w:lang w:eastAsia="zh-CN"/>
        </w:rPr>
        <w:t>姜信欣</w:t>
      </w:r>
      <w:r>
        <w:t>(03:18:57): 工艺专利，我是在25年10月份提交的正式申请提交了中国和 CN。</w:t>
      </w:r>
    </w:p>
    <w:p w14:paraId="4C3788FA">
      <w:r>
        <w:rPr>
          <w:rFonts w:hint="eastAsia"/>
          <w:lang w:eastAsia="zh-CN"/>
        </w:rPr>
        <w:t>张辉</w:t>
      </w:r>
      <w:r>
        <w:t>(03:19:03): 是正式申请？</w:t>
      </w:r>
    </w:p>
    <w:p w14:paraId="42897B27">
      <w:r>
        <w:rPr>
          <w:rFonts w:hint="eastAsia"/>
          <w:lang w:eastAsia="zh-CN"/>
        </w:rPr>
        <w:t>张宇辰</w:t>
      </w:r>
      <w:r>
        <w:t>(03:19:04): 对的。</w:t>
      </w:r>
    </w:p>
    <w:p w14:paraId="76A8AF5F">
      <w:r>
        <w:rPr>
          <w:rFonts w:hint="eastAsia"/>
          <w:lang w:eastAsia="zh-CN"/>
        </w:rPr>
        <w:t>张辉</w:t>
      </w:r>
      <w:r>
        <w:t>(03:19:06): 行。</w:t>
      </w:r>
    </w:p>
    <w:p w14:paraId="066470BC">
      <w:r>
        <w:rPr>
          <w:rFonts w:hint="eastAsia"/>
          <w:lang w:eastAsia="zh-CN"/>
        </w:rPr>
        <w:t>姜信欣</w:t>
      </w:r>
      <w:r>
        <w:t>(03:19:10): 然后小核酸的具体的一个情况就我又在这儿进行了一个总结，然后是具体用了哪些裸序列，然后它的专利是一个什么样的情况，然后目前的话就是追核平台就是已经确定了三个进行三选一的，然后7010的话重点的就是裸序列，就这边还需要再进一步筛选，我们没放，其他的没有了，然后说一下1013的。1013的首先这个项目它是一个三靶点的就是 glp，one gip 和 amylin，然后它组成的一个以电肽类似物的序列。</w:t>
      </w:r>
    </w:p>
    <w:p w14:paraId="3E22C282">
      <w:r>
        <w:rPr>
          <w:rFonts w:hint="eastAsia"/>
          <w:lang w:eastAsia="zh-CN"/>
        </w:rPr>
        <w:t>张辉</w:t>
      </w:r>
      <w:r>
        <w:t>(03:19:52): 你们两个讨论的，你们俩听一下你们举个讨论一下哪个意见，你说吧。</w:t>
      </w:r>
    </w:p>
    <w:p w14:paraId="70BD894A">
      <w:r>
        <w:rPr>
          <w:rFonts w:hint="eastAsia"/>
          <w:lang w:eastAsia="zh-CN"/>
        </w:rPr>
        <w:t>姜信欣</w:t>
      </w:r>
      <w:r>
        <w:t>(03:19:58): 然后目前的这个项目是已经 pcc 了，然后这个是具体的一个 pcc 分子，然后这一部分的话就是像前前面的这33个序列，它是那个 glp one glp 双靶点，然后这个片段的话，它是来自于 i，呃，094的序列。</w:t>
      </w:r>
    </w:p>
    <w:p w14:paraId="5B2F6B89">
      <w:r>
        <w:rPr>
          <w:rFonts w:hint="eastAsia"/>
          <w:lang w:eastAsia="zh-CN"/>
        </w:rPr>
        <w:t>张辉</w:t>
      </w:r>
      <w:r>
        <w:t>(03:20:20): 反正现有的技术。</w:t>
      </w:r>
    </w:p>
    <w:p w14:paraId="67B51E38">
      <w:r>
        <w:t>说话人03(03:20:20): 现有的技术！</w:t>
      </w:r>
    </w:p>
    <w:p w14:paraId="0A53D091">
      <w:r>
        <w:rPr>
          <w:rFonts w:hint="eastAsia"/>
          <w:lang w:eastAsia="zh-CN"/>
        </w:rPr>
        <w:t>姜信欣</w:t>
      </w:r>
      <w:r>
        <w:t>(03:20:22): 对，但是它是094的一片段，说截短了，截了33个长度，然后中间的这个我标黄的这一部分是 linker 的部分。然后后面的这一部分是的一个部分，然后这一部分它的一个来源其实是来自于诺和诺德，它有相应的申请专利申请的专利的权利要求撰写的一个形式就是有一条序列，然后它的序列的相似度，在序列的相似度不低于66%且不含 n，然后我们的改动就是唯一的一个差异，就是在这里加了一个 n，然后在字面上突破了它的专利，然后这个是 pcc 的一个序列，然后我在25年的11月24号，然后提交了一份优先权，但是就是我在优先权撰写的过程中，就是首首先大范围就是基于挨个就是基于 pcc 进行的一个根据不同靶点的马库什的一个概括，然后组合之后一个马库什的概括，然后。</w:t>
      </w:r>
    </w:p>
    <w:p w14:paraId="22F170F0">
      <w:r>
        <w:rPr>
          <w:rFonts w:hint="eastAsia"/>
          <w:lang w:eastAsia="zh-CN"/>
        </w:rPr>
        <w:t>姜信欣</w:t>
      </w:r>
      <w:r>
        <w:t>(03:21:31): 但是在具体的序列的 pcc 序列的一个撰写的过程中，然后我在 linker 的部分，然后这个就是多加了一个 l。</w:t>
      </w:r>
    </w:p>
    <w:p w14:paraId="4CB7AF69">
      <w:r>
        <w:rPr>
          <w:rFonts w:hint="eastAsia"/>
          <w:lang w:eastAsia="zh-CN"/>
        </w:rPr>
        <w:t>姜信欣</w:t>
      </w:r>
      <w:r>
        <w:t>(03:21:43): 所以就是这个 pcc 序列，最终就是它的结构错了，就是在这里多了一个 l，然后在5月份的时候发现了就是这个序列是有问题的，所以就提交又提交了一份就是正确的序列，其他的都没有变，然后现在就是想讨论的一个问题，就是我们有没有必要放弃掉第一份优先权。</w:t>
      </w:r>
    </w:p>
    <w:p w14:paraId="209BF52F">
      <w:r>
        <w:rPr>
          <w:rFonts w:hint="eastAsia"/>
          <w:lang w:eastAsia="zh-CN"/>
        </w:rPr>
        <w:t>张宇辰</w:t>
      </w:r>
      <w:r>
        <w:t>(03:22:17): 看看。</w:t>
      </w:r>
    </w:p>
    <w:p w14:paraId="584DDBFD">
      <w:r>
        <w:rPr>
          <w:rFonts w:hint="eastAsia"/>
          <w:lang w:eastAsia="zh-CN"/>
        </w:rPr>
        <w:t>姜信欣</w:t>
      </w:r>
      <w:r>
        <w:t>(03:22:18): 我的问题我们有没有必要放弃掉你的优先权？</w:t>
      </w:r>
    </w:p>
    <w:p w14:paraId="7F011739">
      <w:r>
        <w:rPr>
          <w:rFonts w:hint="eastAsia"/>
          <w:lang w:eastAsia="zh-CN"/>
        </w:rPr>
        <w:t>张宇辰</w:t>
      </w:r>
      <w:r>
        <w:t>(03:22:22): 没有。</w:t>
      </w:r>
    </w:p>
    <w:p w14:paraId="4DC3DA88">
      <w:r>
        <w:rPr>
          <w:rFonts w:hint="eastAsia"/>
          <w:lang w:eastAsia="zh-CN"/>
        </w:rPr>
        <w:t>张辉</w:t>
      </w:r>
      <w:r>
        <w:t>(03:22:26): 你们听懂了吧？</w:t>
      </w:r>
    </w:p>
    <w:p w14:paraId="3578FF3F">
      <w:r>
        <w:rPr>
          <w:rFonts w:hint="eastAsia"/>
          <w:lang w:eastAsia="zh-CN"/>
        </w:rPr>
        <w:t>张宇辰</w:t>
      </w:r>
      <w:r>
        <w:t>(03:22:27): 听到吗。45度就等于结构没画？你你不知道我这还能怎么样？</w:t>
      </w:r>
    </w:p>
    <w:p w14:paraId="7EDC0995">
      <w:r>
        <w:t>说话人03(03:22:39): 什么什么意见？</w:t>
      </w:r>
    </w:p>
    <w:p w14:paraId="1524AA51">
      <w:r>
        <w:rPr>
          <w:rFonts w:hint="eastAsia"/>
          <w:lang w:eastAsia="zh-CN"/>
        </w:rPr>
        <w:t>张宇辰</w:t>
      </w:r>
      <w:r>
        <w:t>(03:22:41): 要的是钱才是钱，然后就是把去改过完的认识解我用那个对去要101的6月零一的日志嘛，然后它的点就是说。</w:t>
      </w:r>
    </w:p>
    <w:p w14:paraId="7C5C299C">
      <w:r>
        <w:rPr>
          <w:rFonts w:hint="eastAsia"/>
          <w:lang w:eastAsia="zh-CN"/>
        </w:rPr>
        <w:t>姜信欣</w:t>
      </w:r>
      <w:r>
        <w:t>(03:22:54): 范围是在。</w:t>
      </w:r>
    </w:p>
    <w:p w14:paraId="4548A115">
      <w:r>
        <w:rPr>
          <w:rFonts w:hint="eastAsia"/>
          <w:lang w:eastAsia="zh-CN"/>
        </w:rPr>
        <w:t>张宇辰</w:t>
      </w:r>
      <w:r>
        <w:t>(03:22:54): 序列没有写或者类就类似于这样的一个问题，因为就是现实中也就是序列没有写，这就是现实中也不是我两套数据在那混用，我其实就是现实里的序列类型的，那这个就等于说我还是要承认证，但是如果他们因为所谓的约约约安全和约安全，他认为不能享有一个，那就不想有的就是这个问题，没有不要的，我不要第一，我要因安全没有害处。</w:t>
      </w:r>
    </w:p>
    <w:p w14:paraId="7003E344">
      <w:r>
        <w:rPr>
          <w:rFonts w:hint="eastAsia"/>
          <w:lang w:eastAsia="zh-CN"/>
        </w:rPr>
        <w:t>张辉</w:t>
      </w:r>
      <w:r>
        <w:t>(03:23:29): 你们觉得没有害处？</w:t>
      </w:r>
    </w:p>
    <w:p w14:paraId="1E20D3BF">
      <w:r>
        <w:rPr>
          <w:rFonts w:hint="eastAsia"/>
          <w:lang w:eastAsia="zh-CN"/>
        </w:rPr>
        <w:t>张宇辰</w:t>
      </w:r>
      <w:r>
        <w:t>(03:23:31): 对我觉得他们没有坏处，就是现实中就是我们的资料就是对应的实际的序列的，他们就是他们可以合理怀疑说我有两条序列给了一样数据是非正常或者是怎么样，但是我们现实里面是就是从头到尾都是这一条序列是有实际的研发或者怎么样的这个文件的，我觉得这里面就是没有说我不要这个，但是当然我感觉现实中其实他也没有什么什么大区别，毕竟这个区别也会有人用了我们也会有人用那个。</w:t>
      </w:r>
    </w:p>
    <w:p w14:paraId="7DC78225">
      <w:r>
        <w:rPr>
          <w:rFonts w:hint="eastAsia"/>
          <w:lang w:eastAsia="zh-CN"/>
        </w:rPr>
        <w:t>张辉</w:t>
      </w:r>
      <w:r>
        <w:t>(03:24:04): 我问你们清楚不清楚，反正第一个优先权里面你的 PC 全部都是错误的，具体序列你们都是错误的，然后实验数据也是基于这个错误的序列，具体序列给的实验数据。从优先权意义来说是这样，然后你概括的那些技术方案跟在后的基本上没有太大的问题，概括的方案跟都一样，就是落脚到具体序列的时候。是这样，后面你再提交一个跑去掉，然后后面实验数据一模一样的。你们是觉得在正式申请的时候一句没有任何问题，也不用去主张，也不用那个东西，没有后面的任何的一个问题。</w:t>
      </w:r>
    </w:p>
    <w:p w14:paraId="0702E95F">
      <w:r>
        <w:rPr>
          <w:rFonts w:hint="eastAsia"/>
          <w:lang w:eastAsia="zh-CN"/>
        </w:rPr>
        <w:t>张宇辰</w:t>
      </w:r>
      <w:r>
        <w:t>(03:24:52): 他在修改之后，他在序列表里面把那个序列表也改掉了变化我们还进行。</w:t>
      </w:r>
    </w:p>
    <w:p w14:paraId="20FBC2D7">
      <w:r>
        <w:rPr>
          <w:rFonts w:hint="eastAsia"/>
          <w:lang w:eastAsia="zh-CN"/>
        </w:rPr>
        <w:t>张辉</w:t>
      </w:r>
      <w:r>
        <w:t>(03:24:57): 就未来这里头没有任何风险，也不要去主主张。</w:t>
      </w:r>
    </w:p>
    <w:p w14:paraId="5BBB313C">
      <w:r>
        <w:rPr>
          <w:rFonts w:hint="eastAsia"/>
          <w:lang w:eastAsia="zh-CN"/>
        </w:rPr>
        <w:t>张宇辰</w:t>
      </w:r>
      <w:r>
        <w:t>(03:25:03): 我理解他能够带来的风险就是第一个是他认为我不能享有源权，那第一个就不要，那我反正你是不是要过了，我至少要了一个早日期，那还有一可能是别人认为我两个是两个分子是一个数据，他认为我在去造假，我们这个我没有原始的经过，就是他们其实现实中是对的人去做的嘛，那这些我们就他可以比较合理管理，我们也可以合理回答，那我觉得就是出出于我还是要更早日子的这个逻辑，就当然我不确定这是大家要这么出于我通常情况下是我权，而且更早日子的情况下，那我就要第一个资源权。</w:t>
      </w:r>
    </w:p>
    <w:p w14:paraId="02C730C5">
      <w:r>
        <w:rPr>
          <w:rFonts w:hint="eastAsia"/>
          <w:lang w:eastAsia="zh-CN"/>
        </w:rPr>
        <w:t>张辉</w:t>
      </w:r>
      <w:r>
        <w:t>(03:25:41): 你猜一下情况，就这样一个情况。</w:t>
      </w:r>
    </w:p>
    <w:p w14:paraId="63A5A66F">
      <w:r>
        <w:t>说话人03(03:25:47): 数据都是没有问题的。</w:t>
      </w:r>
    </w:p>
    <w:p w14:paraId="2D33EB8A">
      <w:r>
        <w:rPr>
          <w:rFonts w:hint="eastAsia"/>
          <w:lang w:eastAsia="zh-CN"/>
        </w:rPr>
        <w:t>姜信欣</w:t>
      </w:r>
      <w:r>
        <w:t>(03:25:49): 对数据没有问题的，前面概括范围的，然后以及针对片段的撰写都是正确的，就是最终组合到这样的一个 pcc 序列的时候就多了一个。</w:t>
      </w:r>
    </w:p>
    <w:p w14:paraId="463D8FE7">
      <w:r>
        <w:rPr>
          <w:rFonts w:hint="eastAsia"/>
          <w:lang w:eastAsia="zh-CN"/>
        </w:rPr>
        <w:t>张宇辰</w:t>
      </w:r>
      <w:r>
        <w:t>(03:26:01): 不是我是觉得我的问题是说你，你前面的那个就是你片段的时候你会拼接的，对拼接的时候不是会拼，曾经有一个组合方案是组队的吗？只是你最后列出来的序列是错的？</w:t>
      </w:r>
    </w:p>
    <w:p w14:paraId="02150E7B">
      <w:r>
        <w:rPr>
          <w:rFonts w:hint="eastAsia"/>
          <w:lang w:eastAsia="zh-CN"/>
        </w:rPr>
        <w:t>姜信欣</w:t>
      </w:r>
      <w:r>
        <w:t>(03:26:13): 不是。</w:t>
      </w:r>
    </w:p>
    <w:p w14:paraId="354DD35B">
      <w:r>
        <w:rPr>
          <w:rFonts w:hint="eastAsia"/>
          <w:lang w:eastAsia="zh-CN"/>
        </w:rPr>
        <w:t>张宇辰</w:t>
      </w:r>
      <w:r>
        <w:t>(03:26:14): 比如说。</w:t>
      </w:r>
    </w:p>
    <w:p w14:paraId="4EE688AC">
      <w:r>
        <w:rPr>
          <w:rFonts w:hint="eastAsia"/>
          <w:lang w:eastAsia="zh-CN"/>
        </w:rPr>
        <w:t>姜信欣</w:t>
      </w:r>
      <w:r>
        <w:t>(03:26:15): 你数算都是对的。</w:t>
      </w:r>
    </w:p>
    <w:p w14:paraId="5537E0A4">
      <w:r>
        <w:rPr>
          <w:rFonts w:hint="eastAsia"/>
          <w:lang w:eastAsia="zh-CN"/>
        </w:rPr>
        <w:t>张宇辰</w:t>
      </w:r>
      <w:r>
        <w:t>(03:26:16): 我片段这里是一片段一片段二片段三，我曾经有一句话说我的序列是片段一加片段二加片段三也说过这样一句话，只是你最后给的那个序列的，然后你片段二是这个片段吧，只是你最后给的这个序列从这里面多筛选，那其实我曾经有一个组合里面已经说了我片段一片段二片段三我用文字描述的时候已经是对着那个序列了，就相当于我，如果真的读了，我会怀疑这两个序列两两两个版本就是那你曾经有一个文字描述对的版本在一个任选一里了。</w:t>
      </w:r>
    </w:p>
    <w:p w14:paraId="3F72AB4A">
      <w:r>
        <w:rPr>
          <w:rFonts w:hint="eastAsia"/>
          <w:lang w:eastAsia="zh-CN"/>
        </w:rPr>
        <w:t>姜信欣</w:t>
      </w:r>
      <w:r>
        <w:t>(03:26:19): 对。对。</w:t>
      </w:r>
    </w:p>
    <w:p w14:paraId="05178571">
      <w:r>
        <w:rPr>
          <w:rFonts w:hint="eastAsia"/>
          <w:lang w:eastAsia="zh-CN"/>
        </w:rPr>
        <w:t>张辉</w:t>
      </w:r>
      <w:r>
        <w:t>(03:26:50): 没有那么直接，我跟你说我从我内心的比较确定的，那你说直接有那句话。</w:t>
      </w:r>
    </w:p>
    <w:p w14:paraId="1E63E09D">
      <w:r>
        <w:rPr>
          <w:rFonts w:hint="eastAsia"/>
          <w:lang w:eastAsia="zh-CN"/>
        </w:rPr>
        <w:t>张宇辰</w:t>
      </w:r>
      <w:r>
        <w:t>(03:26:58): 没有几句话。</w:t>
      </w:r>
    </w:p>
    <w:p w14:paraId="6A3FCB16">
      <w:r>
        <w:rPr>
          <w:rFonts w:hint="eastAsia"/>
          <w:lang w:eastAsia="zh-CN"/>
        </w:rPr>
        <w:t>张辉</w:t>
      </w:r>
      <w:r>
        <w:t>(03:26:59): 不是你就直接那句话，我觉得还清楚一点，你没有那句话，所有的东西是基于那边的你去推这里头是这么的。</w:t>
      </w:r>
    </w:p>
    <w:p w14:paraId="4B19016C">
      <w:r>
        <w:rPr>
          <w:rFonts w:hint="eastAsia"/>
          <w:lang w:eastAsia="zh-CN"/>
        </w:rPr>
        <w:t>姜信欣</w:t>
      </w:r>
      <w:r>
        <w:t>(03:27:06): 只有几。</w:t>
      </w:r>
    </w:p>
    <w:p w14:paraId="3562BF44">
      <w:r>
        <w:rPr>
          <w:rFonts w:hint="eastAsia"/>
          <w:lang w:eastAsia="zh-CN"/>
        </w:rPr>
        <w:t>张辉</w:t>
      </w:r>
      <w:r>
        <w:t>(03:27:07): 里头有一个正常的地方，导是它在定义 z1z2z3的时候定义 Z1，我们就不传了。定义 Z2的时候，它没有这个导数。</w:t>
      </w:r>
    </w:p>
    <w:p w14:paraId="4EE7B986">
      <w:r>
        <w:rPr>
          <w:rFonts w:hint="eastAsia"/>
          <w:lang w:eastAsia="zh-CN"/>
        </w:rPr>
        <w:t>张宇辰</w:t>
      </w:r>
      <w:r>
        <w:t>(03:27:17): 对不是。</w:t>
      </w:r>
    </w:p>
    <w:p w14:paraId="529FDFFD">
      <w:r>
        <w:rPr>
          <w:rFonts w:hint="eastAsia"/>
          <w:lang w:eastAsia="zh-CN"/>
        </w:rPr>
        <w:t>张辉</w:t>
      </w:r>
      <w:r>
        <w:t>(03:27:19): 在定义正义的时候有无数种？没有把 L 放进去。你那么说这里头就肯定不叫 AI 了，这要靠我去解释，所以我当时你你不采取。</w:t>
      </w:r>
    </w:p>
    <w:p w14:paraId="162AA5B7">
      <w:r>
        <w:rPr>
          <w:rFonts w:hint="eastAsia"/>
          <w:lang w:eastAsia="zh-CN"/>
        </w:rPr>
        <w:t>张宇辰</w:t>
      </w:r>
      <w:r>
        <w:t>(03:27:34): 不是如果他是这么列的，我觉得 Z2是这个 Z2，我的 Z2是这条，那他就只能这条。</w:t>
      </w:r>
    </w:p>
    <w:p w14:paraId="5A27F8BD">
      <w:r>
        <w:rPr>
          <w:rFonts w:hint="eastAsia"/>
          <w:lang w:eastAsia="zh-CN"/>
        </w:rPr>
        <w:t>姜信欣</w:t>
      </w:r>
      <w:r>
        <w:t>(03:27:40): 那不能是有了对我所有范围的概括都是正确的，只能说最终是。</w:t>
      </w:r>
    </w:p>
    <w:p w14:paraId="4EB3BD85">
      <w:r>
        <w:rPr>
          <w:rFonts w:hint="eastAsia"/>
          <w:lang w:eastAsia="zh-CN"/>
        </w:rPr>
        <w:t>张辉</w:t>
      </w:r>
      <w:r>
        <w:t>(03:27:45): 你对二可选的范围里面没有加 L 的？里头，它在定义它的 Z2可选的那些就是我当然不跟你说你的序列的编号和一都是重合用嘛，因为也你你回来还要注意一下，但是它在钉钉 Z2的时候，比如说有10条序列，它10条序列里面就没有这个错误。</w:t>
      </w:r>
    </w:p>
    <w:p w14:paraId="04CB1AFE">
      <w:r>
        <w:rPr>
          <w:rFonts w:hint="eastAsia"/>
          <w:lang w:eastAsia="zh-CN"/>
        </w:rPr>
        <w:t>张宇辰</w:t>
      </w:r>
      <w:r>
        <w:t>(03:28:07): 那所以就没有问题。</w:t>
      </w:r>
    </w:p>
    <w:p w14:paraId="5478F3AF">
      <w:r>
        <w:rPr>
          <w:rFonts w:hint="eastAsia"/>
          <w:lang w:eastAsia="zh-CN"/>
        </w:rPr>
        <w:t>张辉</w:t>
      </w:r>
      <w:r>
        <w:t>(03:28:09): 就是说未来还存在一个你要去主张的问题，你是说没有任何问题。我是觉得未来可能你不排除你还是，比如说到一定份上，你别人说你这是有问题的时候，你仍然要面临的一个举证和说明的一个问题。所以我当时在问你。</w:t>
      </w:r>
    </w:p>
    <w:p w14:paraId="32CC7C78">
      <w:r>
        <w:rPr>
          <w:rFonts w:hint="eastAsia"/>
          <w:lang w:eastAsia="zh-CN"/>
        </w:rPr>
        <w:t>姜信欣</w:t>
      </w:r>
      <w:r>
        <w:t>(03:28:30): 是的。</w:t>
      </w:r>
    </w:p>
    <w:p w14:paraId="1FB33845">
      <w:r>
        <w:rPr>
          <w:rFonts w:hint="eastAsia"/>
          <w:lang w:eastAsia="zh-CN"/>
        </w:rPr>
        <w:t>张辉</w:t>
      </w:r>
      <w:r>
        <w:t>(03:28:32): 你的这一套的所有的技术交底书和你的证据，你当时的时候在申请之前，你存认为这种存证就挺有意义的，你没有错，你现在说的在申请了之后，你你去怎么去说明这个问题，我现在1分没发表意见，因为你都没有发言，那我觉得讨论到这个情况，如果是说我们四个人决定这个东西不放弃。好，我们把这个东西跟人家说清楚，现在是什么情况，你把这个证据给我准备好未来对于东西，未来怎么去把这个东西在这个时间发现节点上说清楚狼狈这件事情该签字，我没有说要瞒着别人。</w:t>
      </w:r>
    </w:p>
    <w:p w14:paraId="011159DF">
      <w:r>
        <w:rPr>
          <w:rFonts w:hint="eastAsia"/>
          <w:lang w:eastAsia="zh-CN"/>
        </w:rPr>
        <w:t>张辉</w:t>
      </w:r>
      <w:r>
        <w:t>(03:29:16): 我们决定是这样，所有的这个东西，我只知道我是基于我张辉对于中国审查的一个理解，我其他负责任，我不知道对于这种情况，如果我们决定要这么做了，我们四个人经讨论决定完，你们再给我去问一下代理所和海外的这样一个情况怎么处理，我们最终拿到一个意见，然后 OK 处理就这么处理了，我也同意。</w:t>
      </w:r>
    </w:p>
    <w:p w14:paraId="31E6BE8C">
      <w:r>
        <w:rPr>
          <w:rFonts w:hint="eastAsia"/>
          <w:lang w:eastAsia="zh-CN"/>
        </w:rPr>
        <w:t>张辉</w:t>
      </w:r>
      <w:r>
        <w:t>(03:29:52): 从本质上说，如果是这种情况的话。</w:t>
      </w:r>
    </w:p>
    <w:p w14:paraId="16DC1C4E">
      <w:r>
        <w:rPr>
          <w:rFonts w:hint="eastAsia"/>
          <w:lang w:eastAsia="zh-CN"/>
        </w:rPr>
        <w:t>张宇辰</w:t>
      </w:r>
      <w:r>
        <w:t>(03:29:54): 就说我今天的这里面相当于是一个利益权衡的问题，就是我愿不愿意承担，我要去修改，最后跟人解释，虽然我是合理解释，我在合理解释也是一个科学，是指导法律知识的一个转化嘛。我这里面我认为我们认为有风险知识风险，理解风险，20多万的安全会出现什么事情，这两个风险之后，风险很小，我们就走走哪条路，因为是。合理就是如果我晚半年有很多的人在半年内把我干了，那我肯定要签那，如果我晚半年是无事发生，那我又很不想那个就是什么来着就。</w:t>
      </w:r>
    </w:p>
    <w:p w14:paraId="6288CAE2">
      <w:r>
        <w:rPr>
          <w:rFonts w:hint="eastAsia"/>
          <w:lang w:eastAsia="zh-CN"/>
        </w:rPr>
        <w:t>张辉</w:t>
      </w:r>
      <w:r>
        <w:t>(03:30:28): 不是你说的这个问题，我简单的跟你说一下这个东西，你是把你这个决策推给了研发而已，我觉得当然我们我现在的我们讨论的一个基础是基于研发不能动的，早就给你时间了，我默认是那个时间节点，我已经给你了，现在这个情况你专利部门得给我一个意见，你怎么处理这个问题，你不能说现在东西，这都半年没有了，你让我又去决策。把这个东西负担给别人，我觉得不能这么难，当然我们可以去问问他，最后让他来就行，但在现阶段，我们自己得先把这事情考虑清楚，因为别人给你的时间精力已经在那了。我们从公平的角度来说，我们不推卸责任的角度来说，我们就这么考虑问题，当然我们就把考虑清楚了，后面比如说这比较特别，那是他来决策的问题了。</w:t>
      </w:r>
    </w:p>
    <w:p w14:paraId="7C9B5FC9">
      <w:r>
        <w:rPr>
          <w:rFonts w:hint="eastAsia"/>
          <w:lang w:eastAsia="zh-CN"/>
        </w:rPr>
        <w:t>张宇辰</w:t>
      </w:r>
      <w:r>
        <w:t>(03:31:25): 那我的那意见就是要第一个就是我的意见就是没什么特别大的，因为范围没什么特别大的，就是未来就是说我是数据上一个标识的问题，且这个事情研发，他想完全撇开他的事情也是错的，这个数据序列他自己是没有合的嘛，这是我的 PDC 看的 PDC 序列都愿意看见。</w:t>
      </w:r>
    </w:p>
    <w:p w14:paraId="2B5023F7">
      <w:r>
        <w:rPr>
          <w:rFonts w:hint="eastAsia"/>
          <w:lang w:eastAsia="zh-CN"/>
        </w:rPr>
        <w:t>张辉</w:t>
      </w:r>
      <w:r>
        <w:t>(03:31:45): 当然我很幸运，所以信息我今天都没看你，我就现在就讨论这个问题，然后我系统性的问题，你怎么系统性的思考这个？</w:t>
      </w:r>
    </w:p>
    <w:p w14:paraId="28664CCA">
      <w:r>
        <w:rPr>
          <w:rFonts w:hint="eastAsia"/>
          <w:lang w:eastAsia="zh-CN"/>
        </w:rPr>
        <w:t>张宇辰</w:t>
      </w:r>
      <w:r>
        <w:t>(03:31:56): 这个我们理论上正常情况下就是我们那个案子的最标注的那个序列，我们是会就是在学表里面就单独一个批注，说让他再看一眼，大概是这样，当然这个可能因为因为前提。</w:t>
      </w:r>
    </w:p>
    <w:p w14:paraId="487EDD8D">
      <w:r>
        <w:rPr>
          <w:rFonts w:hint="eastAsia"/>
          <w:lang w:eastAsia="zh-CN"/>
        </w:rPr>
        <w:t>张辉</w:t>
      </w:r>
      <w:r>
        <w:t>(03:32:08): 所以我就想听一听你们到底怎么弄的？</w:t>
      </w:r>
    </w:p>
    <w:p w14:paraId="4FBE41F3">
      <w:r>
        <w:rPr>
          <w:rFonts w:hint="eastAsia"/>
          <w:lang w:eastAsia="zh-CN"/>
        </w:rPr>
        <w:t>姜信欣</w:t>
      </w:r>
      <w:r>
        <w:t>(03:32:11): 我觉得。主要问题在因为重点的序列已经确定了，已经明确了，就这个确实。没有和好你就。</w:t>
      </w:r>
    </w:p>
    <w:p w14:paraId="7A56E81C">
      <w:r>
        <w:rPr>
          <w:rFonts w:hint="eastAsia"/>
          <w:lang w:eastAsia="zh-CN"/>
        </w:rPr>
        <w:t>张辉</w:t>
      </w:r>
      <w:r>
        <w:t>(03:32:25): 我觉得有的信息我没有意义去，但是我觉得你有的时候都跟我慢慢拍，我就说当时交代你的事情，你们全部都不去做，我觉得一个我就说咱说难听点一个你杨丽霞特别典型，所以我后面就是说我丰富的东西1分，你给我记下来，所有的东西你反这个，因为我最后都要反过来说我就想听你说一说，我不是想批评你的一个意思，这事情咱们能翻篇，咱们部门那也就翻篇，就尽量翻篇了，那天那个胡老板上周的时候我也特别累，我老板老就给我发了一个信息，然后那个视频我觉得老说的挺好人，这辈子有几个资产之后面的什么健康身体，我觉得肯定还是要赚钱的能力，第三个是翻篇的能力。方便的就大家的一个心理状态，也不要把一些东西不健康不舒服的心，心情老带在自己身上，要大家健康，我这个东西一直跟你强调，我不会因为工作中间天天压榨，你就把你 PUA 用的你给你压榨，那我就希望你把工作做好，说实在这样，这个事情我的意思就是能翻篇的两个部门一起讨论完能翻篇的人就翻篇了，我没有说一个问题一直揪着你，但是后来反过来就是说你一定要把这事情给我干嘛给一点，我无非很多时候就苦口婆心的就这么一个目的，那这个事情，我觉得是这样的，因为跟信息梳理过，他又跟我讲技术标底书给他是没问题的，我跟他很多。</w:t>
      </w:r>
    </w:p>
    <w:p w14:paraId="6073393B">
      <w:r>
        <w:rPr>
          <w:rFonts w:hint="eastAsia"/>
          <w:lang w:eastAsia="zh-CN"/>
        </w:rPr>
        <w:t>张辉</w:t>
      </w:r>
      <w:r>
        <w:t>(03:33:59): 然后技术交底书给他的时候，他又没存证，你假设这个东西有了你今天你也不要去梳理证据了，然后我是早几年前我就是这样的一个东西，你的第一手证据就有了。首先技术交底书给他的时候，他跟我说是正确的。</w:t>
      </w:r>
    </w:p>
    <w:p w14:paraId="15C3444A">
      <w:r>
        <w:rPr>
          <w:rFonts w:hint="eastAsia"/>
          <w:lang w:eastAsia="zh-CN"/>
        </w:rPr>
        <w:t>姜信欣</w:t>
      </w:r>
      <w:r>
        <w:t>(03:34:17): 我们。</w:t>
      </w:r>
    </w:p>
    <w:p w14:paraId="433F70BE">
      <w:r>
        <w:rPr>
          <w:rFonts w:hint="eastAsia"/>
          <w:lang w:eastAsia="zh-CN"/>
        </w:rPr>
        <w:t>张辉</w:t>
      </w:r>
      <w:r>
        <w:t>(03:34:17): 后面就是他在写这个申请文件的过程当中，因为大还要有排队机嘛，他要跟别人交流，他发现了这个问题，最后把最后的版本给弄错了，他说他版本弄错了，那你们在干嘛？在审核的时候，当这时候他的问题就是最重要的问题了，本一开始就是他最重要的问题，人家给他是正确的，不是人家弄错的后面他又发现问题，最后的版本可能又弄错了，当然又是他的一个最主要的责任。</w:t>
      </w:r>
    </w:p>
    <w:p w14:paraId="2874041B">
      <w:r>
        <w:rPr>
          <w:rFonts w:hint="eastAsia"/>
          <w:lang w:eastAsia="zh-CN"/>
        </w:rPr>
        <w:t>张辉</w:t>
      </w:r>
      <w:r>
        <w:t>(03:34:46): 后面的别人是连带的次要责任，我是觉得你发给人的版本，人家也没有好好核签字的时候不是别人签的，然后别人也没去核这个版本，最后他还把版本弄错了，就犯了跟王东慧一样的一个错误嘛，版本弄错了，就后我通知他几次，那个 PPT 进国家的版本，甚至通知几次，不是按照最后的版本来的，但是他可能也因为他发现了，但有一点我后面还有一个问题，我这会是有强迫症的我中间我发现这个东西我回头肯定会在最后版本反复校正这个问题，但他又没有你知道吗？所以导致今天这个问题，然后他后面也说了一个，所以我是想在这个过程当中，假设别人初始给你的时候没问题的，在这个过程当中，你们怎么怎么怎么加强的一个问题。</w:t>
      </w:r>
    </w:p>
    <w:p w14:paraId="47B38563">
      <w:r>
        <w:rPr>
          <w:rFonts w:hint="eastAsia"/>
          <w:lang w:eastAsia="zh-CN"/>
        </w:rPr>
        <w:t>张辉</w:t>
      </w:r>
      <w:r>
        <w:t>(03:35:37): 还有他跟我说了反馈一个问题的是我问了你，你今天都不说，是不是把我们整个体系能更完善，因为他说了别人给他的这个数据资料和一开始他发现的时候确实也很难和 excel 表这么多安全序列，那如果是说你们觉得别人给你的格式未来有问题，会增加你的出错的风险，你就给别人提要求，你们如果是说给别人提要求很困难，我和义务来解决问题，在制度层面上要求下去，这样来降低你们的风险。我们今天在这里讨论发现的这个问题，你们讨论问题，你们是朝着这个目的去完善。</w:t>
      </w:r>
    </w:p>
    <w:p w14:paraId="4615EBD9">
      <w:r>
        <w:rPr>
          <w:rFonts w:hint="eastAsia"/>
          <w:lang w:eastAsia="zh-CN"/>
        </w:rPr>
        <w:t>张宇辰</w:t>
      </w:r>
      <w:r>
        <w:t>(03:36:25): 其实黄色这些序列，那单独这些序列本身有的出现能力很低一点。</w:t>
      </w:r>
    </w:p>
    <w:p w14:paraId="391E3EF9">
      <w:r>
        <w:rPr>
          <w:rFonts w:hint="eastAsia"/>
          <w:lang w:eastAsia="zh-CN"/>
        </w:rPr>
        <w:t>姜信欣</w:t>
      </w:r>
      <w:r>
        <w:t>(03:36:30): 我的。</w:t>
      </w:r>
    </w:p>
    <w:p w14:paraId="37B21B5D">
      <w:r>
        <w:rPr>
          <w:rFonts w:hint="eastAsia"/>
          <w:lang w:eastAsia="zh-CN"/>
        </w:rPr>
        <w:t>张宇辰</w:t>
      </w:r>
      <w:r>
        <w:t>(03:36:30): 那我那你为什么要？</w:t>
      </w:r>
    </w:p>
    <w:p w14:paraId="7D5678AE">
      <w:r>
        <w:rPr>
          <w:rFonts w:hint="eastAsia"/>
          <w:lang w:eastAsia="zh-CN"/>
        </w:rPr>
        <w:t>张辉</w:t>
      </w:r>
      <w:r>
        <w:t>(03:36:33): 语言什么。</w:t>
      </w:r>
    </w:p>
    <w:p w14:paraId="7388FA92">
      <w:r>
        <w:rPr>
          <w:rFonts w:hint="eastAsia"/>
          <w:lang w:eastAsia="zh-CN"/>
        </w:rPr>
        <w:t>张宇辰</w:t>
      </w:r>
      <w:r>
        <w:t>(03:36:34): 那这些黄色的序列，它比如说它是内，它单独出现在它就变成一亿，过了，就它只是缝合的时候缝的不对吗？我理解我的意思。我理解为很容易被解释成什么什么病毒，怎么样，反正我的意见就不成熟，不是特别。</w:t>
      </w:r>
    </w:p>
    <w:p w14:paraId="0A636CDF">
      <w:r>
        <w:rPr>
          <w:rFonts w:hint="eastAsia"/>
          <w:lang w:eastAsia="zh-CN"/>
        </w:rPr>
        <w:t>姜信欣</w:t>
      </w:r>
      <w:r>
        <w:t>(03:36:55): 上面那个片段是没有出现在？</w:t>
      </w:r>
    </w:p>
    <w:p w14:paraId="6FB4C1B1">
      <w:r>
        <w:rPr>
          <w:rFonts w:hint="eastAsia"/>
          <w:lang w:eastAsia="zh-CN"/>
        </w:rPr>
        <w:t>张宇辰</w:t>
      </w:r>
      <w:r>
        <w:t>(03:36:57): 我知道，对所以就是我理解为这个事情很容易很合理的就是我的解释是很合理的，就是我并不是在很牵强的强行扭这样一个事情，因为我的片段本来就是黄色的这一点没有那个 L 但是我在终点的时候，我去把它加上来说，因为我们后面的东西写的不对，然后我真正申请的时候就已经纠正了，因为可能这个错误我是他公开以后才来改的，我觉得这个事情是就是这样的，就我。</w:t>
      </w:r>
    </w:p>
    <w:p w14:paraId="4C98CDA0">
      <w:r>
        <w:rPr>
          <w:rFonts w:hint="eastAsia"/>
          <w:lang w:eastAsia="zh-CN"/>
        </w:rPr>
        <w:t>张辉</w:t>
      </w:r>
      <w:r>
        <w:t>(03:37:22): 没问题，所以这个的判断，基于你把这个东西整理一下，该留的留该说明的程序说明，因为你现在是基于我们现在笼统的一个事实的一个判断，你梳理完到底好不好，梳理这个是要形成文字的，这是第一个。第二个，我们是今天在当下这个东西去发，发现这个问题，你去收集证据，把这个说清楚是容易说的。我跟你说一个问题，就像我们法院这样的一个 atg 和笔误吧，一审也认定了一个笔误，但是我们没有任何的一个证据，他最后没有接受笔误用等同来解决这个问题来等同不是相同，是等同来解决这个问题，他没有接受我们笔误的问题，这是第一个问题。第二个问题，2010年申请的大概在12年，10年之前。</w:t>
      </w:r>
    </w:p>
    <w:p w14:paraId="79F6ED61">
      <w:r>
        <w:rPr>
          <w:rFonts w:hint="eastAsia"/>
          <w:lang w:eastAsia="zh-CN"/>
        </w:rPr>
        <w:t>张辉</w:t>
      </w:r>
      <w:r>
        <w:t>(03:38:16): 你再想把这个技术说清楚，你再找他去找浙工大学翻那个资料翻了多少遍了，你没有任何证据，你可以去主张，你说这个是一个笔误。</w:t>
      </w:r>
    </w:p>
    <w:p w14:paraId="4E9E6033">
      <w:r>
        <w:rPr>
          <w:rFonts w:hint="eastAsia"/>
          <w:lang w:eastAsia="zh-CN"/>
        </w:rPr>
        <w:t>张宇辰</w:t>
      </w:r>
      <w:r>
        <w:t>(03:38:28): 这里面有本质差别是现在它自身有它会纠正公开的版本是对的，这当然有它公开的版本是错的，这里面我觉得是很明显的两个。</w:t>
      </w:r>
    </w:p>
    <w:p w14:paraId="5B13C0F4">
      <w:r>
        <w:rPr>
          <w:rFonts w:hint="eastAsia"/>
          <w:lang w:eastAsia="zh-CN"/>
        </w:rPr>
        <w:t>张辉</w:t>
      </w:r>
      <w:r>
        <w:t>(03:38:37): 你看的东西人家没有名字是错的。被告可不认为你是错的，他可能会找一堆的理由，但我们不讨论了，我只是跟你们说，我们今天在那个讨论，基于这个我也认可你们说的这个是一个笔误，很明显，因为我们也先入为主了，但是现在我们如果是站在被告的角度可能又会。无端的生出各种的理由来说明你这个就不是笔误，有可能我们今天不愿意花力气去花时间想这个东西，因为我们善意的理解，我们基于我们在华东医药，我们是一个部门，我们先入为主，已经认为它是一个笔误了，我也不用花力气去主张你这个不是笔误。但是我们要把这个主张我们把它说清楚，在现在这个阶段发现了以后该说的清楚的先有一个准备完以后放在那边，10年之后你是不是还在不在这里头不知道，但这套资料留给人家去处理就得了，而且事情已经说清楚，我不知道表达清楚没有，所以后面的工作我觉得这样就这件申请的意见，如果我们四个人达成了这样意见，那我们就这么去处理你反正也。</w:t>
      </w:r>
    </w:p>
    <w:p w14:paraId="0A804A65">
      <w:r>
        <w:rPr>
          <w:rFonts w:hint="eastAsia"/>
          <w:lang w:eastAsia="zh-CN"/>
        </w:rPr>
        <w:t>张宇辰</w:t>
      </w:r>
      <w:r>
        <w:t>(03:39:55): 对问一下我的律师说一下，大家问一下，看他的意见跟我们意见不一样，因为毕竟我们确实本来就是什么人，我自己也有我自己也干过，就是那个一个化合物，当然是研发提给我，他给我做了，然后他给数据，我就并没怎么知道，然后他就提给我说他安全的时候是001，然后就是左边是化工编，然后右边三线维，然后他给我全部错了一行。</w:t>
      </w:r>
    </w:p>
    <w:p w14:paraId="339B8370">
      <w:r>
        <w:rPr>
          <w:rFonts w:hint="eastAsia"/>
          <w:lang w:eastAsia="zh-CN"/>
        </w:rPr>
        <w:t>张宇辰</w:t>
      </w:r>
      <w:r>
        <w:t>(03:40:19): 然后这就是顶了，我跟他说为什么你这个 pcc 的 S5是差的，他说，我全部贴错了一行，然后他就全部贴回来了。</w:t>
      </w:r>
    </w:p>
    <w:p w14:paraId="7F0AB812">
      <w:r>
        <w:rPr>
          <w:rFonts w:hint="eastAsia"/>
          <w:lang w:eastAsia="zh-CN"/>
        </w:rPr>
        <w:t>张辉</w:t>
      </w:r>
      <w:r>
        <w:t>(03:40:29): 你这个东西对我们是有风险的。</w:t>
      </w:r>
    </w:p>
    <w:p w14:paraId="6F0C5E88">
      <w:r>
        <w:rPr>
          <w:rFonts w:hint="eastAsia"/>
          <w:lang w:eastAsia="zh-CN"/>
        </w:rPr>
        <w:t>张宇辰</w:t>
      </w:r>
      <w:r>
        <w:t>(03:40:30): 这个事情是我遇到的最最离谱就是他所有的数据都就都是往下确定一行，然后就知道我跟他们很开心，我的 pcc 是他很开心，很严重的，这么他才跟我说这个是错的，然后就把它改过来了，其实这个想就如果找自己的角度来说，他也是有问题的，相当于我们正常是什么样的。</w:t>
      </w:r>
    </w:p>
    <w:p w14:paraId="4A901356">
      <w:r>
        <w:rPr>
          <w:rFonts w:hint="eastAsia"/>
          <w:lang w:eastAsia="zh-CN"/>
        </w:rPr>
        <w:t>张辉</w:t>
      </w:r>
      <w:r>
        <w:t>(03:40:50): 因为多多宝 VS 肯定是有问题的。所以第一个问题的处理方案，如果我们四个人达成一致意见了，如果意见没有更多的意见补充的话，你就按这个方式去做去准备好，那剩下就是这个事情，我们未来怎么降低我们部门的风险，降低你们自己的风险的一个问题，你们如果觉得有需要的话，比如说在制度层面跟别人提要求或啥的，你们你你你看吧，下次跟我说讨论一下，晚上我觉得都可以，这个别人提交给你们的资料是想。</w:t>
      </w:r>
    </w:p>
    <w:p w14:paraId="2C84F0D8">
      <w:r>
        <w:rPr>
          <w:rFonts w:hint="eastAsia"/>
          <w:lang w:eastAsia="zh-CN"/>
        </w:rPr>
        <w:t>张宇辰</w:t>
      </w:r>
      <w:r>
        <w:t>(03:41:26): 他这就是我的现实里，如果只是一个标列的序列，我肯定是任何一个版本里面都有批注的你 PM 谁的可能你给我看的这个批注的是不是直到他回复了四为止，这个我们这个文件我不要了，然后以及这个反馈的问题，现在。</w:t>
      </w:r>
    </w:p>
    <w:p w14:paraId="59124F13">
      <w:r>
        <w:rPr>
          <w:rFonts w:hint="eastAsia"/>
          <w:lang w:eastAsia="zh-CN"/>
        </w:rPr>
        <w:t>张辉</w:t>
      </w:r>
      <w:r>
        <w:t>(03:41:39): 所以在讲的这点信息，你还是要我跟你说我脑我这审这个专业我都快被你们弄逼疯掉了，你知道吗？他开始告诉我是127到最后0点了，我一带着127去和127到了昨天我再看一下到底是哪一个，告诉我是124你你这个你脑子我觉得你真的，你我跟你说你真的得提高警惕。</w:t>
      </w:r>
    </w:p>
    <w:p w14:paraId="69D3F83F">
      <w:r>
        <w:rPr>
          <w:rFonts w:hint="eastAsia"/>
          <w:lang w:eastAsia="zh-CN"/>
        </w:rPr>
        <w:t>姜信欣</w:t>
      </w:r>
      <w:r>
        <w:t>(03:42:06): 就要不就研发表？</w:t>
      </w:r>
    </w:p>
    <w:p w14:paraId="7AFB997D">
      <w:r>
        <w:rPr>
          <w:rFonts w:hint="eastAsia"/>
          <w:lang w:eastAsia="zh-CN"/>
        </w:rPr>
        <w:t>张辉</w:t>
      </w:r>
      <w:r>
        <w:t>(03:42:08): 我可以理解你，他跟我说之前是 prepcc 什么之类的，然后来回。但是你脑子也清楚你你脑子清楚了，你解决一下，也不会给别人造成困扰你脑子一混乱，你弄的就给别人造成困扰，我幸好我脑子还清楚，你给我发完我还看了一眼。</w:t>
      </w:r>
    </w:p>
    <w:p w14:paraId="1EC2504E">
      <w:r>
        <w:rPr>
          <w:rFonts w:hint="eastAsia"/>
          <w:lang w:eastAsia="zh-CN"/>
        </w:rPr>
        <w:t>张宇辰</w:t>
      </w:r>
      <w:r>
        <w:t>(03:42:31): 这就是你回答的时候先看着人家回答？</w:t>
      </w:r>
    </w:p>
    <w:p w14:paraId="7E831619">
      <w:r>
        <w:rPr>
          <w:rFonts w:hint="eastAsia"/>
          <w:lang w:eastAsia="zh-CN"/>
        </w:rPr>
        <w:t>张辉</w:t>
      </w:r>
      <w:r>
        <w:t>(03:42:35): 我就被他弄疯掉了，你知道吗？这次我说我花了很长时间，那天让你去给他和 latitude 那个项目，我实在不愿意停下来，我在看那个申请文件，我说你交给1分嘛，因为那么着急，后面我想我8点多我回到8点钟，我回到我住的地方，想我看嘛，给他看完该签就签了，拉倒，我又回过家里后又在那看那个东西。第二天我再回过头来看这申请文件，那申请文件快被你搞疯掉了，然后我一直一开始还带着12127亿在盒在那看整个的这个申请文件，后面再问你一下，你又告诉我是1224，你说你怎么能干这种事情？我看你那个立项报告顺下来后就看看不清你知道吗？所以你一定要让别人看清楚你这样的话给别人的感觉，你就是在应付，你就不认真，可能没到应付那么严重，至少还是不认真。我给你下这个东西你肯定是有的。</w:t>
      </w:r>
    </w:p>
    <w:p w14:paraId="5CDC3B76">
      <w:r>
        <w:rPr>
          <w:rFonts w:hint="eastAsia"/>
          <w:lang w:eastAsia="zh-CN"/>
        </w:rPr>
        <w:t>张宇辰</w:t>
      </w:r>
      <w:r>
        <w:t>(03:43:26): 他们这个项目真的挺活跃的，挺有趣的，天天听他们。</w:t>
      </w:r>
    </w:p>
    <w:p w14:paraId="2181EB87">
      <w:r>
        <w:rPr>
          <w:rFonts w:hint="eastAsia"/>
          <w:lang w:eastAsia="zh-CN"/>
        </w:rPr>
        <w:t>张辉</w:t>
      </w:r>
      <w:r>
        <w:t>(03:43:29): 因为他们可能要咱们先不说。</w:t>
      </w:r>
    </w:p>
    <w:p w14:paraId="07F3BBFB">
      <w:r>
        <w:rPr>
          <w:rFonts w:hint="eastAsia"/>
          <w:lang w:eastAsia="zh-CN"/>
        </w:rPr>
        <w:t>张宇辰</w:t>
      </w:r>
      <w:r>
        <w:t>(03:43:32): 我先。</w:t>
      </w:r>
    </w:p>
    <w:p w14:paraId="7CA75D08">
      <w:r>
        <w:rPr>
          <w:rFonts w:hint="eastAsia"/>
          <w:lang w:eastAsia="zh-CN"/>
        </w:rPr>
        <w:t>张辉</w:t>
      </w:r>
      <w:r>
        <w:t>(03:43:33): 我知道你们肯定也有难的地方。</w:t>
      </w:r>
    </w:p>
    <w:p w14:paraId="68FD40B5">
      <w:r>
        <w:rPr>
          <w:rFonts w:hint="eastAsia"/>
          <w:lang w:eastAsia="zh-CN"/>
        </w:rPr>
        <w:t>张宇辰</w:t>
      </w:r>
      <w:r>
        <w:t>(03:43:33): 因为他们东西，这个项目组我感觉是挺有责任的，但大家但也我们也不好去外面做这些东西。</w:t>
      </w:r>
    </w:p>
    <w:p w14:paraId="6A7FA79D">
      <w:r>
        <w:rPr>
          <w:rFonts w:hint="eastAsia"/>
          <w:lang w:eastAsia="zh-CN"/>
        </w:rPr>
        <w:t>张辉</w:t>
      </w:r>
      <w:r>
        <w:t>(03:43:39): 可能项目组是有问题，我不是跟你合了吗？你第一次别人给你的时候就没问题？</w:t>
      </w:r>
    </w:p>
    <w:p w14:paraId="071D48A4">
      <w:r>
        <w:rPr>
          <w:rFonts w:hint="eastAsia"/>
          <w:lang w:eastAsia="zh-CN"/>
        </w:rPr>
        <w:t>张宇辰</w:t>
      </w:r>
      <w:r>
        <w:t>(03:43:50): 还有就是现在那些版本什么的，我现在学好了，就是我们以前不是写一个日期嘛，做版本我们现在写好了，我现在条就是日期后面加一，然后再加日期就再加进来的时间，比如说我进来就是零和527写掉1200，然后我们就知道你来进来，然后我从这边学。</w:t>
      </w:r>
    </w:p>
    <w:p w14:paraId="13B2DFCD">
      <w:r>
        <w:t>说话人03(03:44:07): 有这个人其实那时间是不是精确到时间？</w:t>
      </w:r>
    </w:p>
    <w:p w14:paraId="6D2E0EA7">
      <w:r>
        <w:rPr>
          <w:rFonts w:hint="eastAsia"/>
          <w:lang w:eastAsia="zh-CN"/>
        </w:rPr>
        <w:t>张宇辰</w:t>
      </w:r>
      <w:r>
        <w:t>(03:44:07): 所以说我不是把日期跟时间也关，因为我之前，所以他们看到我看到有人给我发的邮件，他后面写了一个什么什么11830我不知道，然后后来发现他编制的那个最后编制的那个日志，就是那一天的183018.30的，然后那然后后面我就写，然后现在我就写了以前我前什么比1:2什么的，但是有些人他就已经就给你回我了，然后他自己也不改一下，那现在我就改成他那个人那样，我就1200年。</w:t>
      </w:r>
    </w:p>
    <w:p w14:paraId="2EC6089E">
      <w:r>
        <w:t>说话人03(03:44:11): 时间嘛，几点几分嘛对？我是。18点6:30。</w:t>
      </w:r>
    </w:p>
    <w:p w14:paraId="6D63824A">
      <w:r>
        <w:rPr>
          <w:rFonts w:hint="eastAsia"/>
          <w:lang w:eastAsia="zh-CN"/>
        </w:rPr>
        <w:t>张辉</w:t>
      </w:r>
      <w:r>
        <w:t>(03:44:38): 我觉得好，你们看专利局里头的所有的文件，你在 S 系统或者你们看到的都是以日期来排。</w:t>
      </w:r>
    </w:p>
    <w:p w14:paraId="31233CC9">
      <w:r>
        <w:rPr>
          <w:rFonts w:hint="eastAsia"/>
          <w:lang w:eastAsia="zh-CN"/>
        </w:rPr>
        <w:t>张宇辰</w:t>
      </w:r>
      <w:r>
        <w:t>(03:44:38): 就直接进来在那？</w:t>
      </w:r>
    </w:p>
    <w:p w14:paraId="09C6C90D">
      <w:r>
        <w:rPr>
          <w:rFonts w:hint="eastAsia"/>
          <w:lang w:eastAsia="zh-CN"/>
        </w:rPr>
        <w:t>张辉</w:t>
      </w:r>
      <w:r>
        <w:t>(03:44:47): 他没有精确到。</w:t>
      </w:r>
    </w:p>
    <w:p w14:paraId="70360A7E">
      <w:r>
        <w:t>说话人03(03:44:48): 因为。</w:t>
      </w:r>
    </w:p>
    <w:p w14:paraId="696611AD">
      <w:r>
        <w:rPr>
          <w:rFonts w:hint="eastAsia"/>
          <w:lang w:eastAsia="zh-CN"/>
        </w:rPr>
        <w:t>姜信欣</w:t>
      </w:r>
      <w:r>
        <w:t>(03:44:49): 上下了。</w:t>
      </w:r>
    </w:p>
    <w:p w14:paraId="6AD56EE9">
      <w:r>
        <w:rPr>
          <w:rFonts w:hint="eastAsia"/>
          <w:lang w:eastAsia="zh-CN"/>
        </w:rPr>
        <w:t>张辉</w:t>
      </w:r>
      <w:r>
        <w:t>(03:44:49): 上下。</w:t>
      </w:r>
    </w:p>
    <w:p w14:paraId="0C6F84C3">
      <w:r>
        <w:t>说话人03(03:44:50): 因为我们这些有些录音文件它导出以后，它就是精确到几点几分的，我觉得这样挺好的。</w:t>
      </w:r>
    </w:p>
    <w:p w14:paraId="356896E6">
      <w:r>
        <w:rPr>
          <w:rFonts w:hint="eastAsia"/>
          <w:lang w:eastAsia="zh-CN"/>
        </w:rPr>
        <w:t>张辉</w:t>
      </w:r>
      <w:r>
        <w:t>(03:44:53): 默认就是这样的！</w:t>
      </w:r>
    </w:p>
    <w:p w14:paraId="2E9BE41E">
      <w:r>
        <w:t>说话人07(03:44:56): 对。</w:t>
      </w:r>
    </w:p>
    <w:p w14:paraId="6C7A2AF9">
      <w:r>
        <w:rPr>
          <w:rFonts w:hint="eastAsia"/>
          <w:lang w:eastAsia="zh-CN"/>
        </w:rPr>
        <w:t>张辉</w:t>
      </w:r>
      <w:r>
        <w:t>(03:44:57): 有一点，你们今天讨论到这个地步，我是张辉有经验，早就是预见到这个了，但是我觉得你们有没有落实，我是不知道最后专利申请文件递交的时候，当时我就让你们说好，确定要版本，要不然你们是说不清楚的，我跟你说吧。</w:t>
      </w:r>
    </w:p>
    <w:p w14:paraId="52CC111B">
      <w:r>
        <w:rPr>
          <w:rFonts w:hint="eastAsia"/>
          <w:lang w:eastAsia="zh-CN"/>
        </w:rPr>
        <w:t>张辉</w:t>
      </w:r>
      <w:r>
        <w:t>(03:45:15): 这一点我早就跟你们说过了，你们所有人都没有碰到事情的时候没有注意你们自己看未来自己要不要，我跟你说一点，在我们部门，我现在签字的时候，我们是没有钱，我们未来是可以说我就觉得你现在打官司一哪，我到时候会说哪会能说的一看，都是他们的责任，这种事情我们肯定是逃不开的关系，说签字完以后，当他都说了，我们说以稍微别人帮我分担一下，也是他们应该分担的，这是技术他们怎么也逃不开这个一二你们至少能说得清楚。</w:t>
      </w:r>
    </w:p>
    <w:p w14:paraId="3F21278E">
      <w:r>
        <w:rPr>
          <w:rFonts w:hint="eastAsia"/>
          <w:lang w:eastAsia="zh-CN"/>
        </w:rPr>
        <w:t>张辉</w:t>
      </w:r>
      <w:r>
        <w:t>(03:46:03): 我不是说通过这个东西，我想逃避我的责任，但是有些东西1122的时候我们是能说清楚的，我们在管理当中没有疏忽管理当中我们是很严格的，我至少在未来真的有什么事情要去解释的时候，我们就把这个说清楚。OK 我也尽到了我的一个合理的应尽的一个义务就 OK 了。因为现在不是包括很多的交通事故或者什么各方面的民事纠纷，有的时候都是要你你的合理的预期，你的合理的注意义务，我们只要把这个东西说好就 OK 了。所以为什么我就说到你这边，你就是没尽到一个合理的，你的本职的这个整个的一个你未来加强就行了。但是我觉得在程序上面，你们还是应该反思，因为这个就2点，你自己的和你对整个系统的这个贡献，你怎么去，我们怎么去加强弥补这个问题。</w:t>
      </w:r>
    </w:p>
    <w:p w14:paraId="196A26C9">
      <w:r>
        <w:rPr>
          <w:rFonts w:hint="eastAsia"/>
          <w:lang w:eastAsia="zh-CN"/>
        </w:rPr>
        <w:t>张辉</w:t>
      </w:r>
      <w:r>
        <w:t>(03:47:00): 你们还是要注意的，那这个事情咱们就这么处理，那有关系统的问题你们怎么加强的，你们自己考虑一下你们自己还是要注意，因为签字版本，这个东西该对应。</w:t>
      </w:r>
    </w:p>
    <w:p w14:paraId="070A3BD9">
      <w:r>
        <w:t>说话人03(03:47:18): 这个东西就是我们之前。</w:t>
      </w:r>
    </w:p>
    <w:p w14:paraId="53CE9BF6">
      <w:r>
        <w:rPr>
          <w:rFonts w:hint="eastAsia"/>
          <w:lang w:eastAsia="zh-CN"/>
        </w:rPr>
        <w:t>张宇辰</w:t>
      </w:r>
      <w:r>
        <w:t>(03:47:20): 他现实里面很难，如果我已经找他去签字了，他可能提前一个月帮我们签字，但我们申请文件还在律所改，我可能要改到律所交之前三天我才定下来那个最终交的版。版本，那时候很难签字，他根本不可能三天签的回来是现实里面的，他们大部分人签字，其实只是拿着我这个标的专业申请要申请了你们签字，而不是说我的这个申请文件，他给我签字，就这个时间上是。</w:t>
      </w:r>
    </w:p>
    <w:p w14:paraId="6ED49841">
      <w:r>
        <w:t>说话人03(03:47:46): 那可不。</w:t>
      </w:r>
    </w:p>
    <w:p w14:paraId="48C2EF06">
      <w:r>
        <w:rPr>
          <w:rFonts w:hint="eastAsia"/>
          <w:lang w:eastAsia="zh-CN"/>
        </w:rPr>
        <w:t>张宇辰</w:t>
      </w:r>
      <w:r>
        <w:t>(03:47:49): 是对这样的现实上对忽略，除非有一些这是你的跟本来就改很多的，那这种案子？</w:t>
      </w:r>
    </w:p>
    <w:p w14:paraId="2B6C5113">
      <w:r>
        <w:rPr>
          <w:rFonts w:hint="eastAsia"/>
          <w:lang w:eastAsia="zh-CN"/>
        </w:rPr>
        <w:t>张辉</w:t>
      </w:r>
      <w:r>
        <w:t>(03:47:57): 所以这种事情最好的事情就是走 OA，按道理，这个就应该建个 OA，你最后就是走 OA 的时候，你的版本定完以后那个走 OA 就要拉倒了，你就不用签了，你等于你，因为你现在这个问题是说你的版本你版本还在走，然后你签字想找点钱，因为签字太复杂。</w:t>
      </w:r>
    </w:p>
    <w:p w14:paraId="7ED562C1">
      <w:r>
        <w:rPr>
          <w:rFonts w:hint="eastAsia"/>
          <w:lang w:eastAsia="zh-CN"/>
        </w:rPr>
        <w:t>张宇辰</w:t>
      </w:r>
      <w:r>
        <w:t>(03:48:26): 对。</w:t>
      </w:r>
    </w:p>
    <w:p w14:paraId="0F1F5475">
      <w:r>
        <w:rPr>
          <w:rFonts w:hint="eastAsia"/>
          <w:lang w:eastAsia="zh-CN"/>
        </w:rPr>
        <w:t>张辉</w:t>
      </w:r>
      <w:r>
        <w:t>(03:48:27): 所以你未来就是版本跟签字跟那个东西他们就一起在一个程序上走，我觉得是更好一点，你该审核的时候就在这上面审核了。</w:t>
      </w:r>
    </w:p>
    <w:p w14:paraId="3A17A4E0">
      <w:r>
        <w:t>说话人03(03:48:36): 他 OA 也不是他 OA 也会点的很慢，也有可能因为他没有实现。</w:t>
      </w:r>
    </w:p>
    <w:p w14:paraId="18D0CBC6">
      <w:r>
        <w:rPr>
          <w:rFonts w:hint="eastAsia"/>
          <w:lang w:eastAsia="zh-CN"/>
        </w:rPr>
        <w:t>张辉</w:t>
      </w:r>
      <w:r>
        <w:t>(03:48:38): 就瞎点。</w:t>
      </w:r>
    </w:p>
    <w:p w14:paraId="6CF9EF80">
      <w:r>
        <w:rPr>
          <w:rFonts w:hint="eastAsia"/>
          <w:lang w:eastAsia="zh-CN"/>
        </w:rPr>
        <w:t>张宇辰</w:t>
      </w:r>
      <w:r>
        <w:t>(03:48:41): 对他就会两个，像我们现在生物这边都还好，是去顶了化学的临前前一天还要给我要加个 PK，但这种他根本就那个啥了，我就在公司给他加，不给他加。</w:t>
      </w:r>
    </w:p>
    <w:p w14:paraId="22EB65EC">
      <w:r>
        <w:rPr>
          <w:rFonts w:hint="eastAsia"/>
          <w:lang w:eastAsia="zh-CN"/>
        </w:rPr>
        <w:t>张辉</w:t>
      </w:r>
      <w:r>
        <w:t>(03:48:51): 那就这样，你们也不用写，我就供一个参考的实操的，你们那种因为这本质的核心是什么，你们知道吧？你们签字的时候在上面你们就从头包括要不要标注，就这还是要么别标注了也行，对是15版本的审核，你们不要局限于是哪个版本，但你们自己得定义清楚哪个是最后的那个版本。</w:t>
      </w:r>
    </w:p>
    <w:p w14:paraId="3C3C4A99">
      <w:r>
        <w:rPr>
          <w:rFonts w:hint="eastAsia"/>
          <w:lang w:eastAsia="zh-CN"/>
        </w:rPr>
        <w:t>张辉</w:t>
      </w:r>
      <w:r>
        <w:t>(03:49:31): 所以对于优先选文件和相应的资料，因为毕竟都是你们和内部在用，你们自己看看有些电子存档的东西，你们自己先现在电子存档不是有空间吗？里面也没多少钱，我们就交了跟人家合作，你们要用一用来这样的话我觉得。</w:t>
      </w:r>
    </w:p>
    <w:p w14:paraId="6C0FDD19">
      <w:r>
        <w:rPr>
          <w:rFonts w:hint="eastAsia"/>
          <w:lang w:eastAsia="zh-CN"/>
        </w:rPr>
        <w:t>张宇辰</w:t>
      </w:r>
      <w:r>
        <w:t>(03:49:50): 像这种存在我不知道发生事情，以前我也不觉得这个玩意需要存在他那个教育，你说？</w:t>
      </w:r>
    </w:p>
    <w:p w14:paraId="133F9DBF">
      <w:r>
        <w:rPr>
          <w:rFonts w:hint="eastAsia"/>
          <w:lang w:eastAsia="zh-CN"/>
        </w:rPr>
        <w:t>张辉</w:t>
      </w:r>
      <w:r>
        <w:t>(03:49:56): 对。</w:t>
      </w:r>
    </w:p>
    <w:p w14:paraId="6571F8C7">
      <w:r>
        <w:rPr>
          <w:rFonts w:hint="eastAsia"/>
          <w:lang w:eastAsia="zh-CN"/>
        </w:rPr>
        <w:t>张宇辰</w:t>
      </w:r>
      <w:r>
        <w:t>(03:49:57): 你说最后还一看你给我搞成这样对我也不觉得甚至是要存在的，就是就只能就也很。</w:t>
      </w:r>
    </w:p>
    <w:p w14:paraId="70A06612">
      <w:r>
        <w:rPr>
          <w:rFonts w:hint="eastAsia"/>
          <w:lang w:eastAsia="zh-CN"/>
        </w:rPr>
        <w:t>张辉</w:t>
      </w:r>
      <w:r>
        <w:t>(03:50:09): 最关键的一点我觉得还是这样，因为，基于现在你知道的和你看你站在我的位置角度来说，我平常做工作，比如说做到版本，我的工作已经做了，你给我是什么样，最后我要提交这个东西是什么样一个情况，</w:t>
      </w:r>
    </w:p>
    <w:p w14:paraId="627D4538">
      <w:r>
        <w:rPr>
          <w:rFonts w:hint="eastAsia"/>
          <w:lang w:eastAsia="zh-CN"/>
        </w:rPr>
        <w:t>张辉</w:t>
      </w:r>
      <w:r>
        <w:t>(03:50:27): 大家签字的东西，我在同一时间我拿到了东西，对应的都是你们签字，这里头有你们每个人复核的一个东西，我尽可能的确定东西，然后我就做一个最终的存单，我因为想证明我的工作，反正我已经做到份上了，</w:t>
      </w:r>
    </w:p>
    <w:p w14:paraId="15E3B021">
      <w:r>
        <w:rPr>
          <w:rFonts w:hint="eastAsia"/>
          <w:lang w:eastAsia="zh-CN"/>
        </w:rPr>
        <w:t>张辉</w:t>
      </w:r>
      <w:r>
        <w:t>(03:50:49): 这个地步，无非我就给你们一个平台，你们想证明的目的。万一发生风险我能说得清楚，无非我就给你们一个工具有个平台你们能说清楚，别到时候你们说不清楚，无非就这么一个问题，具体实操就得你们去把握好吗？当然，我希望没有任何的什么事件，大家都顺顺利利的是最好。所以你电子存证我真的也不提要求，但是你们就是我无非就是提供一个工具和手段，让你们未来能说清楚，无论在什么场景下说白了是这样的，如果我按这要求给你提要求给你增加那个本来我也是好事，好好好那这样不都12:20了，你赶紧吃饭吧！OK 那你你处理一下，然后及时跟我。</w:t>
      </w:r>
    </w:p>
    <w:p w14:paraId="5B37EBDD">
      <w:r>
        <w:rPr>
          <w:rFonts w:hint="eastAsia"/>
          <w:lang w:eastAsia="zh-CN"/>
        </w:rPr>
        <w:t>姜信欣</w:t>
      </w:r>
      <w:r>
        <w:t>(03:51:52): 郭总的报告的话，就这部分修改一下发给你，就是按1a3教务组按例评估例讲评估的。</w:t>
      </w:r>
    </w:p>
    <w:p w14:paraId="3F2BC83B">
      <w:r>
        <w:rPr>
          <w:rFonts w:hint="eastAsia"/>
          <w:lang w:eastAsia="zh-CN"/>
        </w:rPr>
        <w:t>张辉</w:t>
      </w:r>
      <w:r>
        <w:t>(03:51:56): Yeah, get.好行。OK 没事，还是往地上放？</w:t>
      </w:r>
    </w:p>
    <w:p w14:paraId="609F6DC8">
      <w:r>
        <w:t>说话人03(03:52:11): 没有。</w:t>
      </w:r>
    </w:p>
    <w:p w14:paraId="17E71AA7">
      <w:r>
        <w:rPr>
          <w:rFonts w:hint="eastAsia"/>
          <w:lang w:eastAsia="zh-CN"/>
        </w:rPr>
        <w:t>张辉</w:t>
      </w:r>
      <w:r>
        <w:t>(03:52:13): OK 那你明明知道？</w:t>
      </w:r>
    </w:p>
    <w:p w14:paraId="5376B746">
      <w:r>
        <w:rPr>
          <w:rFonts w:hint="eastAsia"/>
          <w:lang w:eastAsia="zh-CN"/>
        </w:rPr>
        <w:t>张宇辰</w:t>
      </w:r>
      <w:r>
        <w:t>(03:52:16): 我已经生气了，我明天到时候再找。</w:t>
      </w:r>
    </w:p>
    <w:p w14:paraId="51820027">
      <w:r>
        <w:rPr>
          <w:rFonts w:hint="eastAsia"/>
          <w:lang w:eastAsia="zh-CN"/>
        </w:rPr>
        <w:t>姜信欣</w:t>
      </w:r>
      <w:r>
        <w:t>(03:52:24): 另外。</w:t>
      </w:r>
    </w:p>
    <w:p w14:paraId="11E88190">
      <w:r>
        <w:rPr>
          <w:rFonts w:hint="eastAsia"/>
          <w:lang w:eastAsia="zh-CN"/>
        </w:rPr>
        <w:t>张辉</w:t>
      </w:r>
      <w:r>
        <w:t>(03:52:26): 那我去我去吃饭，我去你们那新大楼。</w:t>
      </w:r>
    </w:p>
    <w:p w14:paraId="200AC6B7">
      <w:r>
        <w:rPr>
          <w:rFonts w:hint="eastAsia"/>
          <w:lang w:eastAsia="zh-CN"/>
        </w:rPr>
        <w:t>姜信欣</w:t>
      </w:r>
      <w:r>
        <w:t>(03:52:31): 一明你去哪？</w:t>
      </w:r>
    </w:p>
    <w:p w14:paraId="2661C4DF">
      <w:r>
        <w:t>说话人03(03:52:32): 过去好嘛。下午我们还有什么党党党支部会还有。雨辰还有张璇他们的13个人。</w:t>
      </w:r>
    </w:p>
    <w:p w14:paraId="26ED6672">
      <w:r>
        <w:rPr>
          <w:rFonts w:hint="eastAsia"/>
          <w:lang w:eastAsia="zh-CN"/>
        </w:rPr>
        <w:t>张辉</w:t>
      </w:r>
      <w:r>
        <w:t>(03:52:39): 都得出去了？又去。</w:t>
      </w:r>
    </w:p>
    <w:p w14:paraId="5A3773F6">
      <w:r>
        <w:t>说话人03(03:52:42): 现在我们换换了党支部了，跟法务，图书证什么都在一起了。跟运营都在一起？</w:t>
      </w:r>
    </w:p>
    <w:p w14:paraId="5B0D10C4">
      <w:r>
        <w:rPr>
          <w:rFonts w:hint="eastAsia"/>
          <w:lang w:eastAsia="zh-CN"/>
        </w:rPr>
        <w:t>张辉</w:t>
      </w:r>
      <w:r>
        <w:t>(03:52:51): 为什么跟他们在一起，我们又不属于股份的？</w:t>
      </w:r>
    </w:p>
    <w:p w14:paraId="3266F3CA">
      <w:r>
        <w:t>说话人03(03:52:54): 反正他们因为副总那边也换过了，就是原来。</w:t>
      </w:r>
    </w:p>
    <w:p w14:paraId="53919CF1">
      <w:r>
        <w:rPr>
          <w:rFonts w:hint="eastAsia"/>
          <w:lang w:eastAsia="zh-CN"/>
        </w:rPr>
        <w:t>张辉</w:t>
      </w:r>
      <w:r>
        <w:t>(03:53:00): 不过你的愿望我又不参加您的大忌。</w:t>
      </w:r>
    </w:p>
    <w:p w14:paraId="217D3E55">
      <w:r>
        <w:t>说话人03(03:53:05): 他们反正也不是因为我们我们吵过。</w:t>
      </w:r>
    </w:p>
    <w:p w14:paraId="7161A43F">
      <w:r>
        <w:rPr>
          <w:rFonts w:hint="eastAsia"/>
          <w:lang w:eastAsia="zh-CN"/>
        </w:rPr>
        <w:t>张辉</w:t>
      </w:r>
      <w:r>
        <w:t>(03:53:07): 你去吧，完了。</w:t>
      </w:r>
    </w:p>
    <w:p w14:paraId="02F1B448">
      <w:r>
        <w:t>说话人03(03:53:12): 下周二的五项 PC5项你参加吗？</w:t>
      </w:r>
    </w:p>
    <w:p w14:paraId="138F8087">
      <w:r>
        <w:rPr>
          <w:rFonts w:hint="eastAsia"/>
          <w:lang w:eastAsia="zh-CN"/>
        </w:rPr>
        <w:t>张辉</w:t>
      </w:r>
      <w:r>
        <w:t>(03:53:15): 我去也不用报名！</w:t>
      </w:r>
    </w:p>
    <w:p w14:paraId="7677BFA4">
      <w:r>
        <w:t>说话人03(03:53:16): 是对。</w:t>
      </w:r>
    </w:p>
    <w:p w14:paraId="29157C69">
      <w:r>
        <w:rPr>
          <w:rFonts w:hint="eastAsia"/>
          <w:lang w:eastAsia="zh-CN"/>
        </w:rPr>
        <w:t>张辉</w:t>
      </w:r>
      <w:r>
        <w:t>(03:53:17): 我当时就一起去的，他6月5号不在最高的嘛，最高的那天。</w:t>
      </w:r>
    </w:p>
    <w:p w14:paraId="0F0CF8C1">
      <w:r>
        <w:t>说话人03(03:53:21): 对那一天。</w:t>
      </w:r>
    </w:p>
    <w:p w14:paraId="51D3F970">
      <w:r>
        <w:rPr>
          <w:rFonts w:hint="eastAsia"/>
          <w:lang w:eastAsia="zh-CN"/>
        </w:rPr>
        <w:t>张辉</w:t>
      </w:r>
      <w:r>
        <w:t>(03:53:28): 明天，他们 CMC 的都明天上午？</w:t>
      </w:r>
    </w:p>
    <w:p w14:paraId="661337F5">
      <w:r>
        <w:rPr>
          <w:rFonts w:hint="eastAsia"/>
          <w:lang w:eastAsia="zh-CN"/>
        </w:rPr>
        <w:t>姜信欣</w:t>
      </w:r>
      <w:r>
        <w:t>(03:53:32): 其他的都不用看了，我只需要看你给我复制的，还是说我前面需要看？你前面的那个第三栏就是第八项，第三栏的是什么问题，也有问题的，不仅仅是你复制我的那个。你算了，我打打字给你标出来，没事的，我标给你！我下午过去，但是现在不在好。</w:t>
      </w:r>
    </w:p>
    <w:p w14:paraId="7D39FF66">
      <w:r>
        <w:rPr>
          <w:rFonts w:hint="eastAsia"/>
          <w:lang w:eastAsia="zh-CN"/>
        </w:rPr>
        <w:t>张宇辰</w:t>
      </w:r>
      <w:r>
        <w:t>(03:54:15): 有啥事不。</w:t>
      </w:r>
    </w:p>
    <w:p w14:paraId="7BDC8B7E">
      <w:r>
        <w:t>说话人03(03:54:16): 没有。</w:t>
      </w:r>
    </w:p>
    <w:p w14:paraId="01ABF26F">
      <w:r>
        <w:rPr>
          <w:rFonts w:hint="eastAsia"/>
          <w:lang w:eastAsia="zh-CN"/>
        </w:rPr>
        <w:t>张宇辰</w:t>
      </w:r>
      <w:r>
        <w:t>(03:54:20): 还没有叫唤？</w:t>
      </w:r>
    </w:p>
    <w:p w14:paraId="7EDEBD02">
      <w:r>
        <w:rPr>
          <w:rFonts w:hint="eastAsia"/>
          <w:lang w:eastAsia="zh-CN"/>
        </w:rPr>
        <w:t>姜信欣</w:t>
      </w:r>
      <w:r>
        <w:t>(03:54:21): 我就这样。</w:t>
      </w:r>
    </w:p>
    <w:p w14:paraId="37ABD0E8">
      <w:r>
        <w:rPr>
          <w:rFonts w:hint="eastAsia"/>
          <w:lang w:eastAsia="zh-CN"/>
        </w:rPr>
        <w:t>张宇辰</w:t>
      </w:r>
      <w:r>
        <w:t>(03:54:23): 本来已经吃上了。</w:t>
      </w:r>
    </w:p>
    <w:p w14:paraId="4A4544A4">
      <w:r>
        <w:rPr>
          <w:rFonts w:hint="eastAsia"/>
          <w:lang w:eastAsia="zh-CN"/>
        </w:rPr>
        <w:t>姜信欣</w:t>
      </w:r>
      <w:r>
        <w:t>(03:54:28): 安静。1013安地的立项就是他们从昨天晚上每两个小时给我发一次信息，他们的政绩有调整。</w:t>
      </w:r>
    </w:p>
    <w:p w14:paraId="0673894F">
      <w:r>
        <w:rPr>
          <w:rFonts w:hint="eastAsia"/>
          <w:lang w:eastAsia="zh-CN"/>
        </w:rPr>
        <w:t>张宇辰</w:t>
      </w:r>
      <w:r>
        <w:t>(03:54:39): 他们图他们不是真的不是。</w:t>
      </w:r>
    </w:p>
    <w:p w14:paraId="76B67961">
      <w:r>
        <w:rPr>
          <w:rFonts w:hint="eastAsia"/>
          <w:lang w:eastAsia="zh-CN"/>
        </w:rPr>
        <w:t>姜信欣</w:t>
      </w:r>
      <w:r>
        <w:t>(03:54:41): 我不知道。</w:t>
      </w:r>
    </w:p>
    <w:p w14:paraId="2B18E1D3">
      <w:r>
        <w:t>说话人03(03:54:45): 他们自己是谁？</w:t>
      </w:r>
    </w:p>
    <w:p w14:paraId="4917B257">
      <w:r>
        <w:rPr>
          <w:rFonts w:hint="eastAsia"/>
          <w:lang w:eastAsia="zh-CN"/>
        </w:rPr>
        <w:t>姜信欣</w:t>
      </w:r>
      <w:r>
        <w:t>(03:54:48): 之前那个月子？</w:t>
      </w:r>
    </w:p>
    <w:p w14:paraId="774758A5">
      <w:r>
        <w:rPr>
          <w:rFonts w:hint="eastAsia"/>
          <w:lang w:eastAsia="zh-CN"/>
        </w:rPr>
        <w:t>张辉</w:t>
      </w:r>
      <w:r>
        <w:t>(03:54:48): 月子机？</w:t>
      </w:r>
    </w:p>
    <w:p w14:paraId="0AD4B134">
      <w:r>
        <w:rPr>
          <w:rFonts w:hint="eastAsia"/>
          <w:lang w:eastAsia="zh-CN"/>
        </w:rPr>
        <w:t>姜信欣</w:t>
      </w:r>
      <w:r>
        <w:t>(03:54:50): 有一堆问题，然后后面又改成了周志杰。</w:t>
      </w:r>
    </w:p>
    <w:p w14:paraId="0FEF400B">
      <w:r>
        <w:rPr>
          <w:rFonts w:hint="eastAsia"/>
          <w:lang w:eastAsia="zh-CN"/>
        </w:rPr>
        <w:t>张辉</w:t>
      </w:r>
      <w:r>
        <w:t>(03:54:51): 然后后面又？</w:t>
      </w:r>
    </w:p>
    <w:p w14:paraId="58020D09">
      <w:r>
        <w:rPr>
          <w:rFonts w:hint="eastAsia"/>
          <w:lang w:eastAsia="zh-CN"/>
        </w:rPr>
        <w:t>张宇辰</w:t>
      </w:r>
      <w:r>
        <w:t>(03:54:53): 他们一下午没走街，我那天听了一车上的东西。</w:t>
      </w:r>
    </w:p>
    <w:p w14:paraId="75E0A7E6">
      <w:r>
        <w:rPr>
          <w:rFonts w:hint="eastAsia"/>
          <w:lang w:eastAsia="zh-CN"/>
        </w:rPr>
        <w:t>姜信欣</w:t>
      </w:r>
      <w:r>
        <w:t>(03:54:55): 现在又变成周知己了。</w:t>
      </w:r>
    </w:p>
    <w:p w14:paraId="359680CE">
      <w:r>
        <w:rPr>
          <w:rFonts w:hint="eastAsia"/>
          <w:lang w:eastAsia="zh-CN"/>
        </w:rPr>
        <w:t>张宇辰</w:t>
      </w:r>
      <w:r>
        <w:t>(03:54:57): 可是做自己不是没有优势吗？</w:t>
      </w:r>
    </w:p>
    <w:p w14:paraId="62F65B7F">
      <w:r>
        <w:t>说话人03(03:54:59): 他们这是谁，谁在做？</w:t>
      </w:r>
    </w:p>
    <w:p w14:paraId="3F99B697">
      <w:r>
        <w:rPr>
          <w:rFonts w:hint="eastAsia"/>
          <w:lang w:eastAsia="zh-CN"/>
        </w:rPr>
        <w:t>姜信欣</w:t>
      </w:r>
      <w:r>
        <w:t>(03:55:01): 之际是神月。</w:t>
      </w:r>
    </w:p>
    <w:p w14:paraId="6D317D19">
      <w:r>
        <w:rPr>
          <w:rFonts w:hint="eastAsia"/>
          <w:lang w:eastAsia="zh-CN"/>
        </w:rPr>
        <w:t>张宇辰</w:t>
      </w:r>
      <w:r>
        <w:t>(03:55:02): 他就是强行要做那个，因为他们那天在互相打，然后打完之后说你的月自己毫无你周日己毫无优势，别人的上8点都是周自己，你觉得能够怎么怎么的又慢又怎么怎么，他说那我们就是月子记，然后就开始做月子。</w:t>
      </w:r>
    </w:p>
    <w:p w14:paraId="56FCC43C">
      <w:r>
        <w:rPr>
          <w:rFonts w:hint="eastAsia"/>
          <w:lang w:eastAsia="zh-CN"/>
        </w:rPr>
        <w:t>姜信欣</w:t>
      </w:r>
      <w:r>
        <w:t>(03:55:17): 他们的月制剂就是我给他们检索了三轮，然后每一轮就是越检，他们越改越检，时间越长。</w:t>
      </w:r>
    </w:p>
    <w:p w14:paraId="1552FDE8">
      <w:r>
        <w:t>说话人03(03:55:26): 笑死。</w:t>
      </w:r>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AD06B">
    <w:pPr>
      <w:pStyle w:val="24"/>
      <w:jc w:val="center"/>
    </w:pPr>
    <w:r>
      <w:drawing>
        <wp:inline distT="0" distB="0" distL="114300" distR="114300">
          <wp:extent cx="1270000" cy="114935"/>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1270000" cy="11545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7037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84</Pages>
  <Words>43911</Words>
  <Characters>55047</Characters>
  <Lines>0</Lines>
  <Paragraphs>0</Paragraphs>
  <TotalTime>3</TotalTime>
  <ScaleCrop>false</ScaleCrop>
  <LinksUpToDate>false</LinksUpToDate>
  <CharactersWithSpaces>56462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紫风</cp:lastModifiedBy>
  <dcterms:modified xsi:type="dcterms:W3CDTF">2026-06-03T18:49:46Z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eyJoZGlkIjoiY2NjMmYyOWE3NTVlYzUyNmNjZjhiY2QwOTJiYzdiNzIiLCJ1c2VySWQiOiIyMjYyNDc2MDUifQ==</vt:lpwstr>
  </property>
  <property fmtid="{D5CDD505-2E9C-101B-9397-08002B2CF9AE}" pid="3" name="KSOProductBuildVer">
    <vt:lpwstr>2052-12.1.0.26375</vt:lpwstr>
  </property>
  <property fmtid="{D5CDD505-2E9C-101B-9397-08002B2CF9AE}" pid="4" name="ICV">
    <vt:lpwstr>6C9B684302194018B228ED71FBD6756D_12</vt:lpwstr>
  </property>
</Properties>
</file>